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54E1" w14:textId="77777777" w:rsidR="002B1E86" w:rsidRDefault="00000000">
      <w:pPr>
        <w:jc w:val="center"/>
        <w:rPr>
          <w:rFonts w:ascii="Times New Roman" w:hAnsi="Times New Roman" w:cs="Times New Roman"/>
          <w:b/>
          <w:sz w:val="36"/>
          <w:szCs w:val="36"/>
        </w:rPr>
      </w:pPr>
      <w:r>
        <w:rPr>
          <w:rFonts w:ascii="Times New Roman" w:hAnsi="Times New Roman" w:cs="Times New Roman"/>
          <w:b/>
          <w:sz w:val="36"/>
          <w:szCs w:val="36"/>
        </w:rPr>
        <w:t>Product Inventory Management System</w:t>
      </w:r>
      <w:bookmarkStart w:id="0" w:name="_vglrw23mncsz" w:colFirst="0" w:colLast="0"/>
      <w:bookmarkEnd w:id="0"/>
    </w:p>
    <w:p w14:paraId="622F1FD7" w14:textId="77777777" w:rsidR="002B1E86" w:rsidRDefault="00000000">
      <w:pPr>
        <w:pStyle w:val="Heading1"/>
        <w:tabs>
          <w:tab w:val="left" w:pos="459"/>
        </w:tabs>
        <w:spacing w:before="1"/>
        <w:ind w:left="100"/>
        <w:rPr>
          <w:rFonts w:ascii="Times New Roman" w:hAnsi="Times New Roman" w:cs="Times New Roman"/>
          <w:spacing w:val="-2"/>
          <w:sz w:val="32"/>
          <w:szCs w:val="32"/>
        </w:rPr>
      </w:pPr>
      <w:r>
        <w:rPr>
          <w:rFonts w:ascii="Times New Roman" w:hAnsi="Times New Roman" w:cs="Times New Roman"/>
          <w:spacing w:val="-2"/>
          <w:sz w:val="32"/>
          <w:szCs w:val="32"/>
        </w:rPr>
        <w:t>Introduction</w:t>
      </w:r>
    </w:p>
    <w:p w14:paraId="44E56EB8" w14:textId="77777777" w:rsidR="002B1E86" w:rsidRDefault="002B1E86">
      <w:pPr>
        <w:pStyle w:val="Heading1"/>
        <w:tabs>
          <w:tab w:val="left" w:pos="459"/>
        </w:tabs>
        <w:spacing w:before="1"/>
        <w:ind w:left="100"/>
        <w:rPr>
          <w:rFonts w:ascii="Times New Roman" w:hAnsi="Times New Roman" w:cs="Times New Roman"/>
          <w:spacing w:val="-2"/>
          <w:sz w:val="32"/>
          <w:szCs w:val="32"/>
        </w:rPr>
      </w:pPr>
    </w:p>
    <w:p w14:paraId="30D56D19" w14:textId="77777777" w:rsidR="002B1E86" w:rsidRDefault="00000000">
      <w:pPr>
        <w:pStyle w:val="ListParagraph"/>
        <w:numPr>
          <w:ilvl w:val="1"/>
          <w:numId w:val="1"/>
        </w:numPr>
        <w:tabs>
          <w:tab w:val="left" w:pos="1179"/>
          <w:tab w:val="left" w:pos="3364"/>
        </w:tabs>
        <w:spacing w:line="280" w:lineRule="exact"/>
        <w:ind w:left="1179" w:hanging="359"/>
        <w:rPr>
          <w:rFonts w:ascii="Times New Roman" w:hAnsi="Times New Roman" w:cs="Times New Roman"/>
          <w:sz w:val="28"/>
          <w:szCs w:val="28"/>
        </w:rPr>
      </w:pPr>
      <w:r>
        <w:rPr>
          <w:rFonts w:ascii="Times New Roman" w:hAnsi="Times New Roman" w:cs="Times New Roman"/>
          <w:b/>
          <w:sz w:val="28"/>
          <w:szCs w:val="28"/>
        </w:rPr>
        <w:t>Project</w:t>
      </w:r>
      <w:r>
        <w:rPr>
          <w:rFonts w:ascii="Times New Roman" w:hAnsi="Times New Roman" w:cs="Times New Roman"/>
          <w:b/>
          <w:spacing w:val="-3"/>
          <w:sz w:val="28"/>
          <w:szCs w:val="28"/>
        </w:rPr>
        <w:t xml:space="preserve"> </w:t>
      </w:r>
      <w:r>
        <w:rPr>
          <w:rFonts w:ascii="Times New Roman" w:hAnsi="Times New Roman" w:cs="Times New Roman"/>
          <w:b/>
          <w:spacing w:val="-4"/>
          <w:sz w:val="28"/>
          <w:szCs w:val="28"/>
        </w:rPr>
        <w:t>Title</w:t>
      </w:r>
      <w:r>
        <w:rPr>
          <w:rFonts w:ascii="Times New Roman" w:hAnsi="Times New Roman" w:cs="Times New Roman"/>
          <w:b/>
          <w:sz w:val="28"/>
          <w:szCs w:val="28"/>
        </w:rPr>
        <w:tab/>
      </w:r>
      <w:proofErr w:type="gramStart"/>
      <w:r>
        <w:rPr>
          <w:rFonts w:ascii="Times New Roman" w:hAnsi="Times New Roman" w:cs="Times New Roman"/>
          <w:b/>
          <w:sz w:val="28"/>
          <w:szCs w:val="28"/>
        </w:rPr>
        <w:t>:</w:t>
      </w:r>
      <w:r>
        <w:rPr>
          <w:rFonts w:ascii="Times New Roman" w:hAnsi="Times New Roman" w:cs="Times New Roman"/>
          <w:b/>
          <w:spacing w:val="57"/>
          <w:sz w:val="28"/>
          <w:szCs w:val="28"/>
        </w:rPr>
        <w:t xml:space="preserve">  Product</w:t>
      </w:r>
      <w:proofErr w:type="gramEnd"/>
      <w:r>
        <w:rPr>
          <w:rFonts w:ascii="Times New Roman" w:hAnsi="Times New Roman" w:cs="Times New Roman"/>
          <w:b/>
          <w:spacing w:val="57"/>
          <w:sz w:val="28"/>
          <w:szCs w:val="28"/>
        </w:rPr>
        <w:t xml:space="preserve"> Inventory Management</w:t>
      </w:r>
    </w:p>
    <w:p w14:paraId="06C73346" w14:textId="73A1CA25" w:rsidR="002B1E86" w:rsidRDefault="00000000">
      <w:pPr>
        <w:pStyle w:val="ListParagraph"/>
        <w:numPr>
          <w:ilvl w:val="1"/>
          <w:numId w:val="1"/>
        </w:numPr>
        <w:tabs>
          <w:tab w:val="left" w:pos="1179"/>
          <w:tab w:val="left" w:pos="3367"/>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w:t>
      </w:r>
      <w:r>
        <w:rPr>
          <w:rFonts w:ascii="Times New Roman" w:hAnsi="Times New Roman" w:cs="Times New Roman"/>
          <w:b/>
          <w:spacing w:val="-5"/>
          <w:sz w:val="28"/>
          <w:szCs w:val="28"/>
        </w:rPr>
        <w:t>ID</w:t>
      </w:r>
      <w:r>
        <w:rPr>
          <w:rFonts w:ascii="Times New Roman" w:hAnsi="Times New Roman" w:cs="Times New Roman"/>
          <w:b/>
          <w:sz w:val="28"/>
          <w:szCs w:val="28"/>
        </w:rPr>
        <w:tab/>
        <w:t>:</w:t>
      </w:r>
      <w:r>
        <w:rPr>
          <w:rFonts w:ascii="Times New Roman" w:hAnsi="Times New Roman" w:cs="Times New Roman"/>
          <w:b/>
          <w:spacing w:val="61"/>
          <w:sz w:val="28"/>
          <w:szCs w:val="28"/>
        </w:rPr>
        <w:t xml:space="preserve"> </w:t>
      </w:r>
      <w:r w:rsidR="0019541C">
        <w:rPr>
          <w:rFonts w:ascii="Times New Roman" w:eastAsia="Consolas" w:hAnsi="Times New Roman" w:cs="Times New Roman"/>
          <w:color w:val="4B5563"/>
          <w:sz w:val="28"/>
          <w:szCs w:val="28"/>
        </w:rPr>
        <w:t>69a</w:t>
      </w:r>
      <w:r w:rsidR="00696196">
        <w:rPr>
          <w:rFonts w:ascii="Times New Roman" w:eastAsia="Consolas" w:hAnsi="Times New Roman" w:cs="Times New Roman"/>
          <w:color w:val="4B5563"/>
          <w:sz w:val="28"/>
          <w:szCs w:val="28"/>
        </w:rPr>
        <w:t>776d2fa5736d932f63152</w:t>
      </w:r>
    </w:p>
    <w:p w14:paraId="2306BA15" w14:textId="77777777" w:rsidR="002B1E86" w:rsidRDefault="002B1E86">
      <w:pPr>
        <w:pStyle w:val="ListParagraph"/>
        <w:tabs>
          <w:tab w:val="left" w:pos="1179"/>
          <w:tab w:val="left" w:pos="3367"/>
        </w:tabs>
        <w:ind w:left="820" w:firstLine="0"/>
        <w:rPr>
          <w:rFonts w:ascii="Times New Roman" w:hAnsi="Times New Roman" w:cs="Times New Roman"/>
          <w:sz w:val="28"/>
          <w:szCs w:val="28"/>
        </w:rPr>
      </w:pPr>
    </w:p>
    <w:p w14:paraId="541D6D34" w14:textId="6615923C" w:rsidR="002B1E86" w:rsidRDefault="00000000">
      <w:pPr>
        <w:pStyle w:val="ListParagraph"/>
        <w:numPr>
          <w:ilvl w:val="1"/>
          <w:numId w:val="1"/>
        </w:numPr>
        <w:tabs>
          <w:tab w:val="left" w:pos="1179"/>
          <w:tab w:val="left" w:pos="3340"/>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1"/>
          <w:sz w:val="28"/>
          <w:szCs w:val="28"/>
        </w:rPr>
        <w:t xml:space="preserve"> </w:t>
      </w:r>
      <w:r>
        <w:rPr>
          <w:rFonts w:ascii="Times New Roman" w:hAnsi="Times New Roman" w:cs="Times New Roman"/>
          <w:b/>
          <w:spacing w:val="-2"/>
          <w:sz w:val="28"/>
          <w:szCs w:val="28"/>
        </w:rPr>
        <w:t>LEADER:</w:t>
      </w:r>
      <w:r>
        <w:rPr>
          <w:rFonts w:ascii="Times New Roman" w:hAnsi="Times New Roman" w:cs="Times New Roman"/>
          <w:b/>
          <w:sz w:val="28"/>
          <w:szCs w:val="28"/>
        </w:rPr>
        <w:tab/>
        <w:t>:</w:t>
      </w:r>
      <w:r>
        <w:rPr>
          <w:rFonts w:ascii="Times New Roman" w:hAnsi="Times New Roman" w:cs="Times New Roman"/>
          <w:b/>
          <w:spacing w:val="55"/>
          <w:sz w:val="28"/>
          <w:szCs w:val="28"/>
        </w:rPr>
        <w:t xml:space="preserve"> </w:t>
      </w:r>
      <w:r w:rsidR="00696196">
        <w:rPr>
          <w:rFonts w:ascii="Times New Roman" w:hAnsi="Times New Roman" w:cs="Times New Roman"/>
          <w:b/>
          <w:spacing w:val="55"/>
          <w:sz w:val="28"/>
          <w:szCs w:val="28"/>
        </w:rPr>
        <w:t>DINESH M</w:t>
      </w:r>
    </w:p>
    <w:p w14:paraId="07F338DD" w14:textId="77777777" w:rsidR="002B1E86"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CODING</w:t>
      </w:r>
      <w:r>
        <w:rPr>
          <w:rFonts w:ascii="Times New Roman" w:hAnsi="Times New Roman" w:cs="Times New Roman"/>
          <w:spacing w:val="-2"/>
          <w:sz w:val="28"/>
          <w:szCs w:val="28"/>
        </w:rPr>
        <w:t xml:space="preserve"> </w:t>
      </w:r>
      <w:r>
        <w:rPr>
          <w:rFonts w:ascii="Times New Roman" w:hAnsi="Times New Roman" w:cs="Times New Roman"/>
          <w:sz w:val="28"/>
          <w:szCs w:val="28"/>
        </w:rPr>
        <w:t>AND</w:t>
      </w:r>
      <w:r>
        <w:rPr>
          <w:rFonts w:ascii="Times New Roman" w:hAnsi="Times New Roman" w:cs="Times New Roman"/>
          <w:spacing w:val="-2"/>
          <w:sz w:val="28"/>
          <w:szCs w:val="28"/>
        </w:rPr>
        <w:t xml:space="preserve"> DEVELOPMENT</w:t>
      </w:r>
    </w:p>
    <w:p w14:paraId="18D92904" w14:textId="77777777" w:rsidR="002B1E86" w:rsidRDefault="002B1E86">
      <w:pPr>
        <w:pStyle w:val="ListParagraph"/>
        <w:tabs>
          <w:tab w:val="left" w:pos="1179"/>
          <w:tab w:val="left" w:pos="3302"/>
        </w:tabs>
        <w:ind w:left="820" w:firstLine="0"/>
        <w:rPr>
          <w:rFonts w:ascii="Times New Roman" w:hAnsi="Times New Roman" w:cs="Times New Roman"/>
          <w:sz w:val="28"/>
          <w:szCs w:val="28"/>
        </w:rPr>
      </w:pPr>
    </w:p>
    <w:p w14:paraId="5E0730CE" w14:textId="0FE0D1A8" w:rsidR="002B1E86" w:rsidRDefault="00000000">
      <w:pPr>
        <w:pStyle w:val="ListParagraph"/>
        <w:numPr>
          <w:ilvl w:val="1"/>
          <w:numId w:val="1"/>
        </w:numPr>
        <w:tabs>
          <w:tab w:val="left" w:pos="1179"/>
          <w:tab w:val="left" w:pos="3333"/>
        </w:tabs>
        <w:ind w:left="1179" w:hanging="359"/>
        <w:rPr>
          <w:rFonts w:ascii="Times New Roman" w:hAnsi="Times New Roman" w:cs="Times New Roman"/>
          <w:b/>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w:t>
      </w:r>
      <w:r>
        <w:rPr>
          <w:rFonts w:ascii="Times New Roman" w:hAnsi="Times New Roman" w:cs="Times New Roman"/>
          <w:b/>
          <w:sz w:val="28"/>
          <w:szCs w:val="28"/>
        </w:rPr>
        <w:tab/>
        <w:t>:</w:t>
      </w:r>
      <w:r>
        <w:rPr>
          <w:rFonts w:ascii="Times New Roman" w:hAnsi="Times New Roman" w:cs="Times New Roman"/>
          <w:bCs/>
          <w:spacing w:val="55"/>
          <w:sz w:val="28"/>
          <w:szCs w:val="28"/>
        </w:rPr>
        <w:t xml:space="preserve"> </w:t>
      </w:r>
      <w:r w:rsidR="00696196">
        <w:rPr>
          <w:rFonts w:ascii="Times New Roman" w:eastAsia="Montserrat Fallback" w:hAnsi="Times New Roman" w:cs="Times New Roman"/>
          <w:b/>
          <w:color w:val="4B5563"/>
          <w:sz w:val="28"/>
          <w:szCs w:val="28"/>
        </w:rPr>
        <w:t>MONOHAR V</w:t>
      </w:r>
    </w:p>
    <w:p w14:paraId="54E82B12" w14:textId="77777777" w:rsidR="002B1E86"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UPLOADING</w:t>
      </w:r>
    </w:p>
    <w:p w14:paraId="69C94261" w14:textId="77777777" w:rsidR="002B1E86" w:rsidRDefault="002B1E86">
      <w:pPr>
        <w:pStyle w:val="ListParagraph"/>
        <w:tabs>
          <w:tab w:val="left" w:pos="1179"/>
          <w:tab w:val="left" w:pos="3302"/>
        </w:tabs>
        <w:ind w:left="820" w:firstLine="0"/>
        <w:rPr>
          <w:rFonts w:ascii="Times New Roman" w:hAnsi="Times New Roman" w:cs="Times New Roman"/>
          <w:sz w:val="28"/>
          <w:szCs w:val="28"/>
        </w:rPr>
      </w:pPr>
    </w:p>
    <w:p w14:paraId="69047234" w14:textId="68BC8B23" w:rsidR="002B1E86" w:rsidRDefault="00000000">
      <w:pPr>
        <w:pStyle w:val="ListParagraph"/>
        <w:numPr>
          <w:ilvl w:val="1"/>
          <w:numId w:val="1"/>
        </w:numPr>
        <w:tabs>
          <w:tab w:val="left" w:pos="1179"/>
          <w:tab w:val="left" w:pos="3307"/>
        </w:tabs>
        <w:ind w:left="1179" w:hanging="359"/>
        <w:rPr>
          <w:rFonts w:ascii="Times New Roman" w:hAnsi="Times New Roman" w:cs="Times New Roman"/>
          <w:b/>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MEMBER</w:t>
      </w:r>
      <w:r>
        <w:rPr>
          <w:rFonts w:ascii="Times New Roman" w:hAnsi="Times New Roman" w:cs="Times New Roman"/>
          <w:b/>
          <w:sz w:val="28"/>
          <w:szCs w:val="28"/>
        </w:rPr>
        <w:tab/>
        <w:t>:</w:t>
      </w:r>
      <w:r>
        <w:rPr>
          <w:rFonts w:ascii="Times New Roman" w:hAnsi="Times New Roman" w:cs="Times New Roman"/>
          <w:b/>
          <w:spacing w:val="59"/>
          <w:sz w:val="28"/>
          <w:szCs w:val="28"/>
        </w:rPr>
        <w:t xml:space="preserve"> </w:t>
      </w:r>
      <w:r w:rsidR="00696196">
        <w:rPr>
          <w:rFonts w:ascii="Times New Roman" w:eastAsia="Montserrat Fallback" w:hAnsi="Times New Roman" w:cs="Times New Roman"/>
          <w:b/>
          <w:color w:val="4B5563"/>
          <w:sz w:val="28"/>
          <w:szCs w:val="28"/>
        </w:rPr>
        <w:t>AJITH K</w:t>
      </w:r>
    </w:p>
    <w:p w14:paraId="6A9E3577" w14:textId="77777777" w:rsidR="002B1E86" w:rsidRDefault="00000000">
      <w:pPr>
        <w:pStyle w:val="ListParagraph"/>
        <w:numPr>
          <w:ilvl w:val="1"/>
          <w:numId w:val="1"/>
        </w:numPr>
        <w:tabs>
          <w:tab w:val="left" w:pos="1179"/>
          <w:tab w:val="left" w:pos="3302"/>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7"/>
          <w:sz w:val="28"/>
          <w:szCs w:val="28"/>
        </w:rPr>
        <w:t xml:space="preserve"> </w:t>
      </w:r>
      <w:r>
        <w:rPr>
          <w:rFonts w:ascii="Times New Roman" w:hAnsi="Times New Roman" w:cs="Times New Roman"/>
          <w:sz w:val="28"/>
          <w:szCs w:val="28"/>
        </w:rPr>
        <w:t>DEMO</w:t>
      </w:r>
      <w:r>
        <w:rPr>
          <w:rFonts w:ascii="Times New Roman" w:hAnsi="Times New Roman" w:cs="Times New Roman"/>
          <w:spacing w:val="-1"/>
          <w:sz w:val="28"/>
          <w:szCs w:val="28"/>
        </w:rPr>
        <w:t xml:space="preserve"> </w:t>
      </w:r>
      <w:r>
        <w:rPr>
          <w:rFonts w:ascii="Times New Roman" w:hAnsi="Times New Roman" w:cs="Times New Roman"/>
          <w:spacing w:val="-4"/>
          <w:sz w:val="28"/>
          <w:szCs w:val="28"/>
        </w:rPr>
        <w:t>VIDEO</w:t>
      </w:r>
    </w:p>
    <w:p w14:paraId="52760ABE" w14:textId="77777777" w:rsidR="002B1E86" w:rsidRDefault="002B1E86">
      <w:pPr>
        <w:pStyle w:val="ListParagraph"/>
        <w:tabs>
          <w:tab w:val="left" w:pos="1179"/>
          <w:tab w:val="left" w:pos="3302"/>
        </w:tabs>
        <w:ind w:left="820" w:firstLine="0"/>
        <w:rPr>
          <w:rFonts w:ascii="Times New Roman" w:hAnsi="Times New Roman" w:cs="Times New Roman"/>
          <w:sz w:val="28"/>
          <w:szCs w:val="28"/>
        </w:rPr>
      </w:pPr>
    </w:p>
    <w:p w14:paraId="1587062C" w14:textId="7C96580B" w:rsidR="002B1E86" w:rsidRDefault="00000000">
      <w:pPr>
        <w:pStyle w:val="ListParagraph"/>
        <w:numPr>
          <w:ilvl w:val="1"/>
          <w:numId w:val="1"/>
        </w:numPr>
        <w:tabs>
          <w:tab w:val="left" w:pos="1179"/>
          <w:tab w:val="left" w:pos="3307"/>
        </w:tabs>
        <w:ind w:left="1179" w:hanging="359"/>
        <w:rPr>
          <w:rFonts w:ascii="Times New Roman" w:hAnsi="Times New Roman" w:cs="Times New Roman"/>
          <w:sz w:val="28"/>
          <w:szCs w:val="28"/>
        </w:rPr>
      </w:pPr>
      <w:r>
        <w:rPr>
          <w:rFonts w:ascii="Times New Roman" w:hAnsi="Times New Roman" w:cs="Times New Roman"/>
          <w:b/>
          <w:sz w:val="28"/>
          <w:szCs w:val="28"/>
        </w:rPr>
        <w:t>TEAM</w:t>
      </w:r>
      <w:r>
        <w:rPr>
          <w:rFonts w:ascii="Times New Roman" w:hAnsi="Times New Roman" w:cs="Times New Roman"/>
          <w:b/>
          <w:spacing w:val="-2"/>
          <w:sz w:val="28"/>
          <w:szCs w:val="28"/>
        </w:rPr>
        <w:t xml:space="preserve"> MEMBER</w:t>
      </w:r>
      <w:r>
        <w:rPr>
          <w:rFonts w:ascii="Times New Roman" w:hAnsi="Times New Roman" w:cs="Times New Roman"/>
          <w:b/>
          <w:sz w:val="28"/>
          <w:szCs w:val="28"/>
        </w:rPr>
        <w:tab/>
        <w:t>:</w:t>
      </w:r>
      <w:r>
        <w:rPr>
          <w:rFonts w:ascii="Times New Roman" w:hAnsi="Times New Roman" w:cs="Times New Roman"/>
          <w:b/>
          <w:spacing w:val="55"/>
          <w:sz w:val="28"/>
          <w:szCs w:val="28"/>
        </w:rPr>
        <w:t xml:space="preserve"> </w:t>
      </w:r>
      <w:r w:rsidR="00696196">
        <w:rPr>
          <w:rFonts w:ascii="Times New Roman" w:hAnsi="Times New Roman" w:cs="Times New Roman"/>
          <w:b/>
          <w:bCs/>
          <w:sz w:val="28"/>
          <w:szCs w:val="28"/>
        </w:rPr>
        <w:t>THRINESH M</w:t>
      </w:r>
    </w:p>
    <w:p w14:paraId="78049614" w14:textId="77777777" w:rsidR="002B1E86" w:rsidRDefault="00000000">
      <w:pPr>
        <w:pStyle w:val="ListParagraph"/>
        <w:numPr>
          <w:ilvl w:val="1"/>
          <w:numId w:val="1"/>
        </w:numPr>
        <w:tabs>
          <w:tab w:val="left" w:pos="1179"/>
          <w:tab w:val="left" w:pos="3301"/>
        </w:tabs>
        <w:ind w:left="1179" w:hanging="359"/>
        <w:rPr>
          <w:rFonts w:ascii="Times New Roman" w:hAnsi="Times New Roman" w:cs="Times New Roman"/>
          <w:sz w:val="28"/>
          <w:szCs w:val="28"/>
        </w:rPr>
      </w:pPr>
      <w:r>
        <w:rPr>
          <w:rFonts w:ascii="Times New Roman" w:hAnsi="Times New Roman" w:cs="Times New Roman"/>
          <w:b/>
          <w:spacing w:val="-4"/>
          <w:sz w:val="28"/>
          <w:szCs w:val="28"/>
        </w:rPr>
        <w:t>ROLE</w:t>
      </w:r>
      <w:r>
        <w:rPr>
          <w:rFonts w:ascii="Times New Roman" w:hAnsi="Times New Roman" w:cs="Times New Roman"/>
          <w:b/>
          <w:sz w:val="28"/>
          <w:szCs w:val="28"/>
        </w:rPr>
        <w:tab/>
        <w:t>:</w:t>
      </w:r>
      <w:r>
        <w:rPr>
          <w:rFonts w:ascii="Times New Roman" w:hAnsi="Times New Roman" w:cs="Times New Roman"/>
          <w:b/>
          <w:spacing w:val="56"/>
          <w:sz w:val="28"/>
          <w:szCs w:val="28"/>
        </w:rPr>
        <w:t xml:space="preserve"> </w:t>
      </w:r>
      <w:r>
        <w:rPr>
          <w:rFonts w:ascii="Times New Roman" w:hAnsi="Times New Roman" w:cs="Times New Roman"/>
          <w:sz w:val="28"/>
          <w:szCs w:val="28"/>
        </w:rPr>
        <w:t>DOCUMENT</w:t>
      </w:r>
      <w:r>
        <w:rPr>
          <w:rFonts w:ascii="Times New Roman" w:hAnsi="Times New Roman" w:cs="Times New Roman"/>
          <w:spacing w:val="-2"/>
          <w:sz w:val="28"/>
          <w:szCs w:val="28"/>
        </w:rPr>
        <w:t xml:space="preserve"> CREATER</w:t>
      </w:r>
    </w:p>
    <w:p w14:paraId="62FE8422" w14:textId="77777777" w:rsidR="002B1E86" w:rsidRDefault="002B1E86">
      <w:pPr>
        <w:pStyle w:val="ListParagraph"/>
        <w:tabs>
          <w:tab w:val="left" w:pos="1179"/>
          <w:tab w:val="left" w:pos="3301"/>
        </w:tabs>
        <w:ind w:left="820" w:firstLine="0"/>
        <w:rPr>
          <w:rFonts w:ascii="Times New Roman" w:hAnsi="Times New Roman" w:cs="Times New Roman"/>
          <w:sz w:val="28"/>
          <w:szCs w:val="28"/>
        </w:rPr>
      </w:pPr>
    </w:p>
    <w:p w14:paraId="3D49785D" w14:textId="6E713E14" w:rsidR="002B1E86" w:rsidRPr="0019541C" w:rsidRDefault="002B1E86" w:rsidP="0019541C">
      <w:pPr>
        <w:tabs>
          <w:tab w:val="left" w:pos="1179"/>
          <w:tab w:val="left" w:pos="3301"/>
        </w:tabs>
        <w:rPr>
          <w:rFonts w:ascii="Times New Roman" w:hAnsi="Times New Roman" w:cs="Times New Roman"/>
          <w:sz w:val="28"/>
          <w:szCs w:val="28"/>
        </w:rPr>
      </w:pPr>
    </w:p>
    <w:p w14:paraId="469B50FD" w14:textId="77777777" w:rsidR="002B1E86" w:rsidRDefault="002B1E86">
      <w:pPr>
        <w:pStyle w:val="Heading1"/>
        <w:keepNext w:val="0"/>
        <w:keepLines w:val="0"/>
        <w:spacing w:before="480"/>
        <w:rPr>
          <w:rFonts w:ascii="Times New Roman" w:hAnsi="Times New Roman" w:cs="Times New Roman"/>
          <w:b/>
          <w:sz w:val="28"/>
          <w:szCs w:val="28"/>
          <w:lang w:val="en-IN"/>
        </w:rPr>
      </w:pPr>
    </w:p>
    <w:p w14:paraId="4F7EE582" w14:textId="77777777" w:rsidR="002B1E86" w:rsidRDefault="002B1E86">
      <w:pPr>
        <w:rPr>
          <w:lang w:val="en-IN"/>
        </w:rPr>
      </w:pPr>
    </w:p>
    <w:p w14:paraId="52377FC5" w14:textId="77777777" w:rsidR="002B1E86" w:rsidRDefault="002B1E86">
      <w:pPr>
        <w:rPr>
          <w:lang w:val="en-IN"/>
        </w:rPr>
      </w:pPr>
    </w:p>
    <w:p w14:paraId="362D96B6" w14:textId="2B8C8890" w:rsidR="002B1E86" w:rsidRDefault="00000000">
      <w:pPr>
        <w:pStyle w:val="Heading1"/>
        <w:keepNext w:val="0"/>
        <w:keepLines w:val="0"/>
        <w:spacing w:before="480"/>
        <w:rPr>
          <w:b/>
          <w:sz w:val="28"/>
          <w:szCs w:val="28"/>
          <w:lang w:val="en-IN"/>
        </w:rPr>
      </w:pPr>
      <w:r>
        <w:rPr>
          <w:b/>
          <w:sz w:val="28"/>
          <w:szCs w:val="28"/>
          <w:lang w:val="en-IN"/>
        </w:rPr>
        <w:t xml:space="preserve">Demo </w:t>
      </w:r>
      <w:proofErr w:type="gramStart"/>
      <w:r>
        <w:rPr>
          <w:b/>
          <w:sz w:val="28"/>
          <w:szCs w:val="28"/>
          <w:lang w:val="en-IN"/>
        </w:rPr>
        <w:t>Link :</w:t>
      </w:r>
      <w:proofErr w:type="gramEnd"/>
      <w:r>
        <w:rPr>
          <w:b/>
          <w:sz w:val="28"/>
          <w:szCs w:val="28"/>
          <w:lang w:val="en-IN"/>
        </w:rPr>
        <w:t xml:space="preserve"> </w:t>
      </w:r>
      <w:r w:rsidR="000C3162" w:rsidRPr="000C3162">
        <w:rPr>
          <w:b/>
          <w:sz w:val="28"/>
          <w:szCs w:val="28"/>
          <w:lang w:val="en-IN"/>
        </w:rPr>
        <w:t>https://drive.google.com/file/d/1pLjuksAjVRFx319gL1DXqz7lguB8_K1b/view?usp=drive_link</w:t>
      </w:r>
    </w:p>
    <w:p w14:paraId="0DFB9E69" w14:textId="77777777" w:rsidR="002B1E86" w:rsidRDefault="002B1E86">
      <w:pPr>
        <w:pStyle w:val="Heading1"/>
        <w:keepNext w:val="0"/>
        <w:keepLines w:val="0"/>
        <w:spacing w:before="480"/>
        <w:rPr>
          <w:b/>
          <w:sz w:val="28"/>
          <w:szCs w:val="28"/>
        </w:rPr>
      </w:pPr>
    </w:p>
    <w:p w14:paraId="08F8D0E7" w14:textId="77777777" w:rsidR="002B1E86" w:rsidRDefault="002B1E86">
      <w:pPr>
        <w:pStyle w:val="Heading1"/>
        <w:keepNext w:val="0"/>
        <w:keepLines w:val="0"/>
        <w:spacing w:before="480"/>
        <w:rPr>
          <w:b/>
          <w:sz w:val="28"/>
          <w:szCs w:val="28"/>
        </w:rPr>
      </w:pPr>
    </w:p>
    <w:p w14:paraId="4C72EE95" w14:textId="77777777" w:rsidR="002B1E86" w:rsidRDefault="002B1E86">
      <w:pPr>
        <w:pStyle w:val="Heading1"/>
        <w:keepNext w:val="0"/>
        <w:keepLines w:val="0"/>
        <w:spacing w:before="480"/>
        <w:rPr>
          <w:b/>
          <w:sz w:val="28"/>
          <w:szCs w:val="28"/>
        </w:rPr>
      </w:pPr>
    </w:p>
    <w:p w14:paraId="70379A99" w14:textId="77777777" w:rsidR="002B1E86" w:rsidRDefault="002B1E86">
      <w:pPr>
        <w:pStyle w:val="Heading1"/>
        <w:keepNext w:val="0"/>
        <w:keepLines w:val="0"/>
        <w:spacing w:before="480"/>
        <w:rPr>
          <w:b/>
          <w:sz w:val="28"/>
          <w:szCs w:val="28"/>
        </w:rPr>
      </w:pPr>
    </w:p>
    <w:p w14:paraId="2032E2EF" w14:textId="77777777" w:rsidR="002B1E86" w:rsidRDefault="002B1E86">
      <w:pPr>
        <w:pStyle w:val="Heading1"/>
        <w:keepNext w:val="0"/>
        <w:keepLines w:val="0"/>
        <w:spacing w:before="480"/>
        <w:rPr>
          <w:b/>
          <w:sz w:val="28"/>
          <w:szCs w:val="28"/>
        </w:rPr>
      </w:pPr>
    </w:p>
    <w:p w14:paraId="5B38AE55" w14:textId="77777777" w:rsidR="002B1E86" w:rsidRDefault="002B1E86">
      <w:pPr>
        <w:pStyle w:val="Heading1"/>
        <w:keepNext w:val="0"/>
        <w:keepLines w:val="0"/>
        <w:spacing w:before="480"/>
        <w:rPr>
          <w:b/>
          <w:sz w:val="28"/>
          <w:szCs w:val="28"/>
        </w:rPr>
      </w:pPr>
    </w:p>
    <w:p w14:paraId="2884E5F8" w14:textId="77777777" w:rsidR="002B1E86" w:rsidRDefault="002B1E86">
      <w:pPr>
        <w:pStyle w:val="Heading1"/>
        <w:keepNext w:val="0"/>
        <w:keepLines w:val="0"/>
        <w:spacing w:before="480"/>
        <w:rPr>
          <w:b/>
          <w:sz w:val="28"/>
          <w:szCs w:val="28"/>
        </w:rPr>
      </w:pPr>
    </w:p>
    <w:p w14:paraId="0D7734F0" w14:textId="77777777" w:rsidR="002B1E86" w:rsidRDefault="00000000">
      <w:pPr>
        <w:pStyle w:val="Heading1"/>
        <w:keepNext w:val="0"/>
        <w:keepLines w:val="0"/>
        <w:spacing w:before="480"/>
        <w:rPr>
          <w:b/>
          <w:sz w:val="28"/>
          <w:szCs w:val="28"/>
        </w:rPr>
      </w:pPr>
      <w:r>
        <w:rPr>
          <w:b/>
          <w:sz w:val="28"/>
          <w:szCs w:val="28"/>
        </w:rPr>
        <w:t>PROJECT OVERVIEW</w:t>
      </w:r>
    </w:p>
    <w:p w14:paraId="3136867F" w14:textId="77777777" w:rsidR="002B1E86" w:rsidRDefault="00000000">
      <w:pPr>
        <w:spacing w:before="240" w:after="240"/>
        <w:jc w:val="both"/>
        <w:rPr>
          <w:b/>
        </w:rPr>
      </w:pPr>
      <w:r>
        <w:t xml:space="preserve">The </w:t>
      </w:r>
      <w:r>
        <w:rPr>
          <w:b/>
        </w:rPr>
        <w:t>Product Inventory Management System</w:t>
      </w:r>
      <w:r>
        <w:t xml:space="preserve"> is a backend-focused web application developed using </w:t>
      </w:r>
      <w:r>
        <w:rPr>
          <w:b/>
        </w:rPr>
        <w:t>Node.js</w:t>
      </w:r>
      <w:r>
        <w:t xml:space="preserve">, </w:t>
      </w:r>
      <w:r>
        <w:rPr>
          <w:b/>
        </w:rPr>
        <w:t>Express.js</w:t>
      </w:r>
      <w:r>
        <w:t xml:space="preserve">, and </w:t>
      </w:r>
      <w:r>
        <w:rPr>
          <w:b/>
        </w:rPr>
        <w:t>MongoDB</w:t>
      </w:r>
      <w:r>
        <w:t xml:space="preserve">, designed to provide a secure and scalable solution for managing product data through RESTful APIs. The system enables users to create accounts, log in securely, and access protected routes using </w:t>
      </w:r>
      <w:r>
        <w:rPr>
          <w:b/>
        </w:rPr>
        <w:t>JWT-based authentication</w:t>
      </w:r>
      <w:r>
        <w:t xml:space="preserve">, ensuring that only authorized users can perform operations. It supports complete </w:t>
      </w:r>
      <w:r>
        <w:rPr>
          <w:b/>
        </w:rPr>
        <w:t>CRUD functionality</w:t>
      </w:r>
      <w:r>
        <w:t>, allowing users to add new products, view their inventory, update product details such as price or quantity, and delete items when needed.</w:t>
      </w:r>
    </w:p>
    <w:p w14:paraId="13D28F87" w14:textId="77777777" w:rsidR="002B1E86" w:rsidRDefault="00000000">
      <w:pPr>
        <w:pStyle w:val="Heading2"/>
        <w:keepNext w:val="0"/>
        <w:keepLines w:val="0"/>
        <w:spacing w:after="80"/>
        <w:rPr>
          <w:b/>
          <w:sz w:val="22"/>
          <w:szCs w:val="22"/>
        </w:rPr>
      </w:pPr>
      <w:bookmarkStart w:id="1" w:name="_r2sthgdrlwp6" w:colFirst="0" w:colLast="0"/>
      <w:bookmarkEnd w:id="1"/>
      <w:r>
        <w:rPr>
          <w:b/>
          <w:sz w:val="22"/>
          <w:szCs w:val="22"/>
        </w:rPr>
        <w:t>Key Objectives:</w:t>
      </w:r>
    </w:p>
    <w:p w14:paraId="0FD8FC45" w14:textId="77777777" w:rsidR="002B1E86" w:rsidRDefault="00000000">
      <w:pPr>
        <w:ind w:left="1080" w:hanging="360"/>
        <w:jc w:val="both"/>
      </w:pPr>
      <w:r>
        <w:t>• Provide secure JWT-based user authentication and authorization for protected API access.</w:t>
      </w:r>
    </w:p>
    <w:p w14:paraId="1252AED2" w14:textId="77777777" w:rsidR="002B1E86" w:rsidRDefault="00000000">
      <w:pPr>
        <w:ind w:left="1080" w:hanging="360"/>
        <w:jc w:val="both"/>
      </w:pPr>
      <w:r>
        <w:t>• Enable efficient product inventory management through RESTful CRUD operations.</w:t>
      </w:r>
    </w:p>
    <w:p w14:paraId="09097A45" w14:textId="77777777" w:rsidR="002B1E86" w:rsidRDefault="00000000">
      <w:pPr>
        <w:ind w:left="1080" w:hanging="360"/>
        <w:jc w:val="both"/>
      </w:pPr>
      <w:r>
        <w:t>• Ensure user-specific data isolation so each user can manage only their own products.</w:t>
      </w:r>
    </w:p>
    <w:p w14:paraId="4BA46396" w14:textId="77777777" w:rsidR="002B1E86" w:rsidRDefault="00000000">
      <w:pPr>
        <w:ind w:left="1080" w:hanging="360"/>
        <w:jc w:val="both"/>
      </w:pPr>
      <w:r>
        <w:t>• Implement scalable backend architecture using Node.js, Express.js, and MongoDB.</w:t>
      </w:r>
    </w:p>
    <w:p w14:paraId="7C8D4602" w14:textId="77777777" w:rsidR="002B1E86" w:rsidRDefault="00000000">
      <w:pPr>
        <w:ind w:left="1080" w:hanging="360"/>
        <w:jc w:val="both"/>
        <w:rPr>
          <w:b/>
        </w:rPr>
      </w:pPr>
      <w:r>
        <w:t>• Deliver fast and reliable API responses with proper validation and error handling.</w:t>
      </w:r>
    </w:p>
    <w:p w14:paraId="52C3B6BB" w14:textId="77777777" w:rsidR="002B1E86" w:rsidRDefault="00000000">
      <w:pPr>
        <w:pStyle w:val="Heading2"/>
        <w:keepNext w:val="0"/>
        <w:keepLines w:val="0"/>
        <w:spacing w:after="80"/>
        <w:rPr>
          <w:b/>
          <w:sz w:val="22"/>
          <w:szCs w:val="22"/>
        </w:rPr>
      </w:pPr>
      <w:bookmarkStart w:id="2" w:name="_9ye30e6fozkb" w:colFirst="0" w:colLast="0"/>
      <w:bookmarkEnd w:id="2"/>
      <w:r>
        <w:rPr>
          <w:b/>
          <w:sz w:val="22"/>
          <w:szCs w:val="22"/>
        </w:rPr>
        <w:t>Target Users:</w:t>
      </w:r>
    </w:p>
    <w:p w14:paraId="39461573" w14:textId="77777777" w:rsidR="002B1E86" w:rsidRDefault="00000000">
      <w:pPr>
        <w:ind w:left="1080" w:hanging="360"/>
      </w:pPr>
      <w:r>
        <w:t>• Small business owners managing product stock and inventory records.</w:t>
      </w:r>
    </w:p>
    <w:p w14:paraId="50B1BDBC" w14:textId="77777777" w:rsidR="002B1E86" w:rsidRDefault="00000000">
      <w:pPr>
        <w:ind w:left="1080" w:hanging="360"/>
      </w:pPr>
      <w:r>
        <w:t>• Freelancers or sellers tracking items or services in a structured way.</w:t>
      </w:r>
    </w:p>
    <w:p w14:paraId="4DC8B0C9" w14:textId="77777777" w:rsidR="002B1E86" w:rsidRDefault="00000000">
      <w:pPr>
        <w:ind w:left="1080" w:hanging="360"/>
      </w:pPr>
      <w:r>
        <w:t>• Developers learning backend API development and authentication workflows.</w:t>
      </w:r>
    </w:p>
    <w:p w14:paraId="2732E08B" w14:textId="77777777" w:rsidR="002B1E86" w:rsidRDefault="00000000">
      <w:pPr>
        <w:ind w:left="1080" w:hanging="360"/>
      </w:pPr>
      <w:r>
        <w:t>• Students working on backend or full-stack development projects.</w:t>
      </w:r>
    </w:p>
    <w:p w14:paraId="65DCFFF2" w14:textId="77777777" w:rsidR="002B1E86" w:rsidRDefault="00000000">
      <w:pPr>
        <w:ind w:left="1080" w:hanging="360"/>
      </w:pPr>
      <w:r>
        <w:t>• Anyone needing a secure and simple backend system for managing product data.</w:t>
      </w:r>
    </w:p>
    <w:p w14:paraId="6A53E3BE" w14:textId="77777777" w:rsidR="002B1E86" w:rsidRDefault="002B1E86">
      <w:pPr>
        <w:ind w:left="1080" w:hanging="360"/>
      </w:pPr>
    </w:p>
    <w:p w14:paraId="2F54E164" w14:textId="77777777" w:rsidR="002B1E86" w:rsidRDefault="002B1E86">
      <w:pPr>
        <w:pStyle w:val="Heading1"/>
        <w:keepNext w:val="0"/>
        <w:keepLines w:val="0"/>
        <w:spacing w:before="0" w:after="0"/>
        <w:rPr>
          <w:b/>
          <w:sz w:val="28"/>
          <w:szCs w:val="28"/>
        </w:rPr>
      </w:pPr>
      <w:bookmarkStart w:id="3" w:name="_agnfr6kf36ro" w:colFirst="0" w:colLast="0"/>
      <w:bookmarkEnd w:id="3"/>
    </w:p>
    <w:p w14:paraId="66578C59" w14:textId="77777777" w:rsidR="002B1E86" w:rsidRDefault="00000000">
      <w:pPr>
        <w:pStyle w:val="Heading1"/>
        <w:keepNext w:val="0"/>
        <w:keepLines w:val="0"/>
        <w:spacing w:before="0" w:after="0"/>
        <w:rPr>
          <w:b/>
          <w:sz w:val="28"/>
          <w:szCs w:val="28"/>
        </w:rPr>
      </w:pPr>
      <w:bookmarkStart w:id="4" w:name="_cj27ohksedyl" w:colFirst="0" w:colLast="0"/>
      <w:bookmarkEnd w:id="4"/>
      <w:r>
        <w:rPr>
          <w:b/>
          <w:sz w:val="28"/>
          <w:szCs w:val="28"/>
        </w:rPr>
        <w:t>PROJECT INSTRUCTION</w:t>
      </w:r>
    </w:p>
    <w:p w14:paraId="47B01610" w14:textId="77777777" w:rsidR="002B1E86" w:rsidRDefault="00000000">
      <w:pPr>
        <w:spacing w:after="240"/>
        <w:ind w:left="720"/>
      </w:pPr>
      <w:r>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14:paraId="494B3496" w14:textId="77777777" w:rsidR="002B1E86" w:rsidRDefault="002B1E86">
      <w:pPr>
        <w:spacing w:after="240"/>
        <w:ind w:left="720"/>
      </w:pPr>
    </w:p>
    <w:p w14:paraId="652D30FC" w14:textId="77777777" w:rsidR="002B1E86" w:rsidRDefault="002B1E86">
      <w:pPr>
        <w:spacing w:after="240"/>
        <w:ind w:left="720"/>
      </w:pPr>
    </w:p>
    <w:p w14:paraId="11BD333A" w14:textId="77777777" w:rsidR="002B1E86" w:rsidRDefault="00000000">
      <w:pPr>
        <w:pStyle w:val="Heading1"/>
        <w:keepNext w:val="0"/>
        <w:keepLines w:val="0"/>
        <w:spacing w:before="480"/>
      </w:pPr>
      <w:bookmarkStart w:id="5" w:name="_9mwzstjoccxn" w:colFirst="0" w:colLast="0"/>
      <w:bookmarkEnd w:id="5"/>
      <w:r>
        <w:rPr>
          <w:b/>
          <w:sz w:val="28"/>
          <w:szCs w:val="28"/>
        </w:rPr>
        <w:t>PRE-REQUISITES</w:t>
      </w:r>
    </w:p>
    <w:tbl>
      <w:tblPr>
        <w:tblStyle w:val="Style10"/>
        <w:tblW w:w="44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50"/>
        <w:gridCol w:w="3230"/>
      </w:tblGrid>
      <w:tr w:rsidR="002B1E86" w14:paraId="0F770CEF"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2FF54" w14:textId="77777777" w:rsidR="002B1E86" w:rsidRDefault="00000000">
            <w:pPr>
              <w:spacing w:after="240"/>
              <w:jc w:val="center"/>
            </w:pPr>
            <w:r>
              <w:rPr>
                <w:b/>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A0964" w14:textId="77777777" w:rsidR="002B1E86" w:rsidRDefault="00000000">
            <w:pPr>
              <w:spacing w:after="240"/>
              <w:jc w:val="center"/>
            </w:pPr>
            <w:r>
              <w:rPr>
                <w:b/>
              </w:rPr>
              <w:t>Purpose</w:t>
            </w:r>
          </w:p>
        </w:tc>
      </w:tr>
      <w:tr w:rsidR="002B1E86" w14:paraId="2687D4EB"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7EADD" w14:textId="77777777" w:rsidR="002B1E86" w:rsidRDefault="00000000">
            <w:pPr>
              <w:spacing w:after="240"/>
            </w:pPr>
            <w:r>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A0969" w14:textId="77777777" w:rsidR="002B1E86" w:rsidRDefault="00000000">
            <w:pPr>
              <w:spacing w:after="240"/>
            </w:pPr>
            <w:r>
              <w:t>JavaScript runtime for backend</w:t>
            </w:r>
          </w:p>
        </w:tc>
      </w:tr>
      <w:tr w:rsidR="002B1E86" w14:paraId="7C780218"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FF1B2" w14:textId="77777777" w:rsidR="002B1E86" w:rsidRDefault="00000000">
            <w:pPr>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80797" w14:textId="77777777" w:rsidR="002B1E86" w:rsidRDefault="00000000">
            <w:pPr>
              <w:spacing w:after="240"/>
            </w:pPr>
            <w:r>
              <w:t>Database storage</w:t>
            </w:r>
          </w:p>
        </w:tc>
      </w:tr>
      <w:tr w:rsidR="002B1E86" w14:paraId="74651E15"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5558C" w14:textId="77777777" w:rsidR="002B1E86" w:rsidRDefault="00000000">
            <w:pPr>
              <w:spacing w:after="240"/>
            </w:pPr>
            <w:proofErr w:type="spellStart"/>
            <w:r>
              <w:t>npm</w:t>
            </w:r>
            <w:proofErr w:type="spellEnd"/>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F9508" w14:textId="77777777" w:rsidR="002B1E86" w:rsidRDefault="00000000">
            <w:pPr>
              <w:spacing w:after="240"/>
            </w:pPr>
            <w:r>
              <w:t>Package manager</w:t>
            </w:r>
          </w:p>
        </w:tc>
      </w:tr>
      <w:tr w:rsidR="002B1E86" w14:paraId="1F06BDD3"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00516" w14:textId="77777777" w:rsidR="002B1E86" w:rsidRDefault="00000000">
            <w:pPr>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007C4" w14:textId="77777777" w:rsidR="002B1E86" w:rsidRDefault="00000000">
            <w:pPr>
              <w:spacing w:after="240"/>
            </w:pPr>
            <w:r>
              <w:t>Development environment</w:t>
            </w:r>
          </w:p>
        </w:tc>
      </w:tr>
    </w:tbl>
    <w:p w14:paraId="60AD1666" w14:textId="77777777" w:rsidR="002B1E86" w:rsidRDefault="002B1E86">
      <w:pPr>
        <w:spacing w:after="240"/>
      </w:pPr>
    </w:p>
    <w:p w14:paraId="6B414395" w14:textId="77777777" w:rsidR="002B1E86" w:rsidRDefault="00000000">
      <w:pPr>
        <w:pStyle w:val="Heading2"/>
        <w:keepNext w:val="0"/>
        <w:keepLines w:val="0"/>
        <w:spacing w:before="0" w:after="0"/>
        <w:rPr>
          <w:b/>
          <w:sz w:val="22"/>
          <w:szCs w:val="22"/>
        </w:rPr>
      </w:pPr>
      <w:bookmarkStart w:id="6" w:name="_kbkmxitbcw8q" w:colFirst="0" w:colLast="0"/>
      <w:bookmarkEnd w:id="6"/>
      <w:r>
        <w:rPr>
          <w:b/>
          <w:sz w:val="28"/>
          <w:szCs w:val="28"/>
        </w:rPr>
        <w:t>Knowledge Requirements</w:t>
      </w:r>
    </w:p>
    <w:p w14:paraId="41CAA6FC" w14:textId="77777777" w:rsidR="002B1E86" w:rsidRDefault="00000000">
      <w:pPr>
        <w:spacing w:after="240"/>
        <w:ind w:left="720"/>
        <w:rPr>
          <w:sz w:val="28"/>
          <w:szCs w:val="28"/>
        </w:rPr>
      </w:pPr>
      <w:r>
        <w:t xml:space="preserve"> • JavaScript ES6 concepts</w:t>
      </w:r>
      <w:r>
        <w:br/>
        <w:t xml:space="preserve"> • Node.js and Express.js REST API development</w:t>
      </w:r>
      <w:r>
        <w:br/>
        <w:t xml:space="preserve"> • MongoDB and Mongoose ODM</w:t>
      </w:r>
      <w:r>
        <w:br/>
        <w:t xml:space="preserve"> • JWT authentication</w:t>
      </w:r>
      <w:r>
        <w:br/>
        <w:t xml:space="preserve"> • Middleware architecture</w:t>
      </w:r>
    </w:p>
    <w:p w14:paraId="1674F521" w14:textId="77777777" w:rsidR="002B1E86" w:rsidRDefault="00000000">
      <w:pPr>
        <w:spacing w:after="240"/>
        <w:rPr>
          <w:b/>
          <w:sz w:val="28"/>
          <w:szCs w:val="28"/>
        </w:rPr>
      </w:pPr>
      <w:r>
        <w:rPr>
          <w:b/>
          <w:sz w:val="28"/>
          <w:szCs w:val="28"/>
        </w:rPr>
        <w:t>Project Thumbnail:</w:t>
      </w:r>
    </w:p>
    <w:p w14:paraId="1FECB5D4" w14:textId="77777777" w:rsidR="002B1E86" w:rsidRDefault="00000000">
      <w:pPr>
        <w:spacing w:after="240"/>
        <w:rPr>
          <w:b/>
        </w:rPr>
      </w:pPr>
      <w:r>
        <w:rPr>
          <w:b/>
          <w:noProof/>
        </w:rPr>
        <w:lastRenderedPageBreak/>
        <w:drawing>
          <wp:inline distT="114300" distB="114300" distL="114300" distR="114300" wp14:anchorId="1C45A366" wp14:editId="369A32DB">
            <wp:extent cx="4319270" cy="28797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4319588" cy="2879725"/>
                    </a:xfrm>
                    <a:prstGeom prst="rect">
                      <a:avLst/>
                    </a:prstGeom>
                  </pic:spPr>
                </pic:pic>
              </a:graphicData>
            </a:graphic>
          </wp:inline>
        </w:drawing>
      </w:r>
    </w:p>
    <w:p w14:paraId="57083A64" w14:textId="77777777" w:rsidR="002B1E86" w:rsidRDefault="00000000">
      <w:pPr>
        <w:pStyle w:val="Heading1"/>
        <w:keepNext w:val="0"/>
        <w:keepLines w:val="0"/>
        <w:spacing w:before="0"/>
        <w:rPr>
          <w:sz w:val="28"/>
          <w:szCs w:val="28"/>
        </w:rPr>
      </w:pPr>
      <w:bookmarkStart w:id="7" w:name="_gckjf359ix2" w:colFirst="0" w:colLast="0"/>
      <w:bookmarkEnd w:id="7"/>
      <w:r>
        <w:rPr>
          <w:b/>
          <w:sz w:val="28"/>
          <w:szCs w:val="28"/>
        </w:rPr>
        <w:t>PROJECT ARCHITECTURE</w:t>
      </w:r>
      <w:r>
        <w:rPr>
          <w:sz w:val="28"/>
          <w:szCs w:val="28"/>
        </w:rPr>
        <w:t xml:space="preserve"> </w:t>
      </w:r>
    </w:p>
    <w:p w14:paraId="71B4E6E4" w14:textId="77777777" w:rsidR="002B1E86" w:rsidRDefault="00000000">
      <w:pPr>
        <w:pStyle w:val="Heading1"/>
        <w:keepNext w:val="0"/>
        <w:keepLines w:val="0"/>
        <w:spacing w:before="0"/>
        <w:rPr>
          <w:sz w:val="22"/>
          <w:szCs w:val="22"/>
        </w:rPr>
      </w:pPr>
      <w:bookmarkStart w:id="8" w:name="_hxjssjggiy04" w:colFirst="0" w:colLast="0"/>
      <w:bookmarkEnd w:id="8"/>
      <w:r>
        <w:rPr>
          <w:sz w:val="22"/>
          <w:szCs w:val="22"/>
        </w:rPr>
        <w:t xml:space="preserve">High-level architecture diagram </w:t>
      </w:r>
      <w:proofErr w:type="gramStart"/>
      <w:r>
        <w:rPr>
          <w:sz w:val="22"/>
          <w:szCs w:val="22"/>
        </w:rPr>
        <w:t>illustrating</w:t>
      </w:r>
      <w:proofErr w:type="gramEnd"/>
      <w:r>
        <w:rPr>
          <w:sz w:val="22"/>
          <w:szCs w:val="22"/>
        </w:rPr>
        <w:t xml:space="preserve"> the three-tier backend structure.</w:t>
      </w:r>
    </w:p>
    <w:p w14:paraId="440AAD7E" w14:textId="77777777" w:rsidR="002B1E86" w:rsidRDefault="00000000">
      <w:pPr>
        <w:rPr>
          <w:b/>
          <w:u w:val="single"/>
        </w:rPr>
      </w:pPr>
      <w:r>
        <w:rPr>
          <w:b/>
          <w:noProof/>
          <w:u w:val="single"/>
        </w:rPr>
        <w:drawing>
          <wp:inline distT="114300" distB="114300" distL="114300" distR="114300" wp14:anchorId="549DDB3E" wp14:editId="46F0B1A4">
            <wp:extent cx="5867400" cy="29952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rcRect b="6211"/>
                    <a:stretch>
                      <a:fillRect/>
                    </a:stretch>
                  </pic:blipFill>
                  <pic:spPr>
                    <a:xfrm>
                      <a:off x="0" y="0"/>
                      <a:ext cx="5867400" cy="2995613"/>
                    </a:xfrm>
                    <a:prstGeom prst="rect">
                      <a:avLst/>
                    </a:prstGeom>
                  </pic:spPr>
                </pic:pic>
              </a:graphicData>
            </a:graphic>
          </wp:inline>
        </w:drawing>
      </w:r>
    </w:p>
    <w:p w14:paraId="68AE8D91" w14:textId="77777777" w:rsidR="002B1E86" w:rsidRDefault="00000000">
      <w:pPr>
        <w:spacing w:before="240" w:after="80"/>
        <w:rPr>
          <w:b/>
        </w:rPr>
      </w:pPr>
      <w:r>
        <w:rPr>
          <w:b/>
        </w:rPr>
        <w:t>Node.js + Express Backend</w:t>
      </w:r>
    </w:p>
    <w:p w14:paraId="0B79E8DE" w14:textId="77777777" w:rsidR="002B1E86" w:rsidRDefault="00000000">
      <w:pPr>
        <w:spacing w:after="40" w:line="240" w:lineRule="auto"/>
      </w:pPr>
      <w:r>
        <w:t>• RESTful API architecture</w:t>
      </w:r>
    </w:p>
    <w:p w14:paraId="5EE7436B" w14:textId="77777777" w:rsidR="002B1E86" w:rsidRDefault="00000000">
      <w:pPr>
        <w:spacing w:after="40" w:line="240" w:lineRule="auto"/>
      </w:pPr>
      <w:r>
        <w:t>• JWT authentication middleware</w:t>
      </w:r>
    </w:p>
    <w:p w14:paraId="6912579B" w14:textId="77777777" w:rsidR="002B1E86" w:rsidRDefault="00000000">
      <w:pPr>
        <w:spacing w:after="40" w:line="240" w:lineRule="auto"/>
      </w:pPr>
      <w:r>
        <w:t>• MVC pattern (Models, Controllers, Routes)</w:t>
      </w:r>
    </w:p>
    <w:p w14:paraId="7FB7B92F" w14:textId="77777777" w:rsidR="002B1E86" w:rsidRDefault="00000000">
      <w:pPr>
        <w:spacing w:line="240" w:lineRule="auto"/>
        <w:rPr>
          <w:sz w:val="24"/>
          <w:szCs w:val="24"/>
        </w:rPr>
      </w:pPr>
      <w:r>
        <w:rPr>
          <w:sz w:val="24"/>
          <w:szCs w:val="24"/>
        </w:rPr>
        <w:t>• Input validation and error handling</w:t>
      </w:r>
    </w:p>
    <w:p w14:paraId="46484526" w14:textId="77777777" w:rsidR="002B1E86" w:rsidRDefault="00000000">
      <w:pPr>
        <w:spacing w:before="240" w:after="80" w:line="240" w:lineRule="auto"/>
        <w:rPr>
          <w:b/>
        </w:rPr>
      </w:pPr>
      <w:r>
        <w:rPr>
          <w:b/>
        </w:rPr>
        <w:t>MongoDB Database</w:t>
      </w:r>
    </w:p>
    <w:p w14:paraId="5D918D0F" w14:textId="77777777" w:rsidR="002B1E86" w:rsidRDefault="00000000">
      <w:pPr>
        <w:spacing w:after="40" w:line="240" w:lineRule="auto"/>
      </w:pPr>
      <w:r>
        <w:rPr>
          <w:sz w:val="24"/>
          <w:szCs w:val="24"/>
        </w:rPr>
        <w:lastRenderedPageBreak/>
        <w:t>•</w:t>
      </w:r>
      <w:r>
        <w:t xml:space="preserve"> Document-based NoSQL storage</w:t>
      </w:r>
    </w:p>
    <w:p w14:paraId="33DD5284" w14:textId="77777777" w:rsidR="002B1E86" w:rsidRDefault="00000000">
      <w:pPr>
        <w:spacing w:after="40" w:line="240" w:lineRule="auto"/>
      </w:pPr>
      <w:r>
        <w:t>• Mongoose ODM for schema modeling</w:t>
      </w:r>
    </w:p>
    <w:p w14:paraId="4CB3522B" w14:textId="77777777" w:rsidR="002B1E86" w:rsidRDefault="00000000">
      <w:pPr>
        <w:spacing w:after="40" w:line="240" w:lineRule="auto"/>
      </w:pPr>
      <w:r>
        <w:t>• Two collections: Users and Contacts</w:t>
      </w:r>
    </w:p>
    <w:p w14:paraId="166408A6" w14:textId="77777777" w:rsidR="002B1E86" w:rsidRDefault="00000000">
      <w:pPr>
        <w:spacing w:line="240" w:lineRule="auto"/>
      </w:pPr>
      <w:r>
        <w:t>• Indexed fields for optimized queries</w:t>
      </w:r>
    </w:p>
    <w:p w14:paraId="16AC97A8" w14:textId="77777777" w:rsidR="002B1E86" w:rsidRDefault="00000000">
      <w:pPr>
        <w:pStyle w:val="Heading2"/>
        <w:keepNext w:val="0"/>
        <w:keepLines w:val="0"/>
        <w:spacing w:after="80" w:line="240" w:lineRule="auto"/>
        <w:rPr>
          <w:b/>
          <w:sz w:val="22"/>
          <w:szCs w:val="22"/>
        </w:rPr>
      </w:pPr>
      <w:bookmarkStart w:id="9" w:name="_fe5ey0o968wb" w:colFirst="0" w:colLast="0"/>
      <w:bookmarkEnd w:id="9"/>
      <w:r>
        <w:rPr>
          <w:b/>
          <w:sz w:val="28"/>
          <w:szCs w:val="28"/>
        </w:rPr>
        <w:t>TECHNICAL ARCHITECTURE</w:t>
      </w:r>
    </w:p>
    <w:p w14:paraId="7642C937" w14:textId="77777777" w:rsidR="002B1E86" w:rsidRDefault="00000000">
      <w:pPr>
        <w:pStyle w:val="Heading2"/>
        <w:keepNext w:val="0"/>
        <w:keepLines w:val="0"/>
        <w:spacing w:after="80" w:line="240" w:lineRule="auto"/>
        <w:rPr>
          <w:b/>
          <w:sz w:val="24"/>
          <w:szCs w:val="24"/>
        </w:rPr>
      </w:pPr>
      <w:bookmarkStart w:id="10" w:name="_51jwpo961tpw" w:colFirst="0" w:colLast="0"/>
      <w:bookmarkEnd w:id="10"/>
      <w:r>
        <w:rPr>
          <w:b/>
          <w:sz w:val="24"/>
          <w:szCs w:val="24"/>
        </w:rPr>
        <w:t>Backend Architecture (Node.js + Express)</w:t>
      </w:r>
    </w:p>
    <w:p w14:paraId="7B2E443A" w14:textId="77777777" w:rsidR="002B1E86" w:rsidRDefault="00000000">
      <w:pPr>
        <w:spacing w:before="240" w:after="240" w:line="240" w:lineRule="auto"/>
        <w:ind w:left="720"/>
      </w:pPr>
      <w:r>
        <w:t xml:space="preserve"> • </w:t>
      </w:r>
      <w:r>
        <w:rPr>
          <w:b/>
        </w:rPr>
        <w:t>Controllers</w:t>
      </w:r>
      <w:r>
        <w:t>: Handle authentication and product logic</w:t>
      </w:r>
      <w:r>
        <w:br/>
        <w:t xml:space="preserve"> • </w:t>
      </w:r>
      <w:r>
        <w:rPr>
          <w:b/>
        </w:rPr>
        <w:t>Models</w:t>
      </w:r>
      <w:r>
        <w:t>: Define database schema</w:t>
      </w:r>
      <w:r>
        <w:br/>
        <w:t xml:space="preserve"> • </w:t>
      </w:r>
      <w:r>
        <w:rPr>
          <w:b/>
        </w:rPr>
        <w:t>Routes</w:t>
      </w:r>
      <w:r>
        <w:t>: API endpoints for authentication and products</w:t>
      </w:r>
      <w:r>
        <w:br/>
        <w:t xml:space="preserve"> • </w:t>
      </w:r>
      <w:r>
        <w:rPr>
          <w:b/>
        </w:rPr>
        <w:t>Middleware</w:t>
      </w:r>
      <w:r>
        <w:t>: JWT verification and error handling</w:t>
      </w:r>
      <w:r>
        <w:br/>
        <w:t xml:space="preserve"> • </w:t>
      </w:r>
      <w:r>
        <w:rPr>
          <w:b/>
        </w:rPr>
        <w:t>Configuration</w:t>
      </w:r>
      <w:r>
        <w:t>: Environment variables and database connection</w:t>
      </w:r>
    </w:p>
    <w:p w14:paraId="38FC7203" w14:textId="77777777" w:rsidR="002B1E86" w:rsidRDefault="002B1E86">
      <w:pPr>
        <w:pStyle w:val="Heading3"/>
        <w:keepNext w:val="0"/>
        <w:keepLines w:val="0"/>
        <w:spacing w:before="280" w:line="240" w:lineRule="auto"/>
        <w:rPr>
          <w:b/>
          <w:color w:val="000000"/>
          <w:sz w:val="22"/>
          <w:szCs w:val="22"/>
        </w:rPr>
      </w:pPr>
      <w:bookmarkStart w:id="11" w:name="_tlg5qt2ve8ib" w:colFirst="0" w:colLast="0"/>
      <w:bookmarkEnd w:id="11"/>
    </w:p>
    <w:p w14:paraId="47AEAA31" w14:textId="77777777" w:rsidR="002B1E86" w:rsidRDefault="00000000">
      <w:pPr>
        <w:pStyle w:val="Heading3"/>
        <w:keepNext w:val="0"/>
        <w:keepLines w:val="0"/>
        <w:spacing w:before="280" w:line="240" w:lineRule="auto"/>
        <w:rPr>
          <w:b/>
          <w:color w:val="000000"/>
          <w:sz w:val="22"/>
          <w:szCs w:val="22"/>
        </w:rPr>
      </w:pPr>
      <w:bookmarkStart w:id="12" w:name="_2o8tmukrnuqm" w:colFirst="0" w:colLast="0"/>
      <w:bookmarkEnd w:id="12"/>
      <w:r>
        <w:rPr>
          <w:b/>
          <w:color w:val="000000"/>
          <w:sz w:val="22"/>
          <w:szCs w:val="22"/>
        </w:rPr>
        <w:t>Database Architecture (MongoDB)</w:t>
      </w:r>
    </w:p>
    <w:p w14:paraId="12C3F01F" w14:textId="77777777" w:rsidR="002B1E86" w:rsidRDefault="00000000">
      <w:pPr>
        <w:spacing w:before="240" w:line="240" w:lineRule="auto"/>
        <w:rPr>
          <w:b/>
        </w:rPr>
      </w:pPr>
      <w:r>
        <w:rPr>
          <w:b/>
        </w:rPr>
        <w:t>Users Collection:</w:t>
      </w:r>
    </w:p>
    <w:p w14:paraId="01DF9255" w14:textId="77777777" w:rsidR="002B1E86" w:rsidRDefault="00000000">
      <w:pPr>
        <w:spacing w:line="240" w:lineRule="auto"/>
        <w:ind w:left="720"/>
      </w:pPr>
      <w:r>
        <w:t xml:space="preserve"> • _id</w:t>
      </w:r>
      <w:r>
        <w:br/>
        <w:t xml:space="preserve"> • name</w:t>
      </w:r>
      <w:r>
        <w:br/>
        <w:t xml:space="preserve"> • email</w:t>
      </w:r>
      <w:r>
        <w:br/>
        <w:t xml:space="preserve"> • password (hashed)</w:t>
      </w:r>
      <w:r>
        <w:br/>
        <w:t xml:space="preserve"> • timestamps</w:t>
      </w:r>
    </w:p>
    <w:p w14:paraId="78FD7BC6" w14:textId="77777777" w:rsidR="002B1E86" w:rsidRDefault="00000000">
      <w:pPr>
        <w:spacing w:before="240" w:line="240" w:lineRule="auto"/>
        <w:rPr>
          <w:b/>
        </w:rPr>
      </w:pPr>
      <w:r>
        <w:rPr>
          <w:b/>
        </w:rPr>
        <w:t>Products Collection:</w:t>
      </w:r>
    </w:p>
    <w:p w14:paraId="2F826447" w14:textId="77777777" w:rsidR="002B1E86" w:rsidRDefault="00000000">
      <w:pPr>
        <w:spacing w:before="240" w:after="240" w:line="240" w:lineRule="auto"/>
        <w:ind w:left="720"/>
      </w:pPr>
      <w:r>
        <w:t xml:space="preserve"> • _id</w:t>
      </w:r>
      <w:r>
        <w:br/>
        <w:t xml:space="preserve"> • </w:t>
      </w:r>
      <w:proofErr w:type="spellStart"/>
      <w:r>
        <w:t>userId</w:t>
      </w:r>
      <w:proofErr w:type="spellEnd"/>
      <w:r>
        <w:t xml:space="preserve"> (reference to user)</w:t>
      </w:r>
      <w:r>
        <w:br/>
        <w:t xml:space="preserve"> • name</w:t>
      </w:r>
      <w:r>
        <w:br/>
        <w:t xml:space="preserve"> • price</w:t>
      </w:r>
      <w:r>
        <w:br/>
        <w:t xml:space="preserve"> • quantity</w:t>
      </w:r>
      <w:r>
        <w:br/>
        <w:t xml:space="preserve"> • description</w:t>
      </w:r>
      <w:r>
        <w:br/>
        <w:t xml:space="preserve"> • timestamps</w:t>
      </w:r>
    </w:p>
    <w:p w14:paraId="384DC040" w14:textId="77777777" w:rsidR="002B1E86" w:rsidRDefault="00000000">
      <w:pPr>
        <w:spacing w:before="240" w:line="240" w:lineRule="auto"/>
      </w:pPr>
      <w:r>
        <w:rPr>
          <w:b/>
        </w:rPr>
        <w:t xml:space="preserve">Relationship: </w:t>
      </w:r>
      <w:r>
        <w:rPr>
          <w:rFonts w:ascii="Arimo" w:eastAsia="Arimo" w:hAnsi="Arimo" w:cs="Arimo"/>
        </w:rPr>
        <w:t>One User → Many Products</w:t>
      </w:r>
    </w:p>
    <w:p w14:paraId="19D52388" w14:textId="77777777" w:rsidR="002B1E86" w:rsidRDefault="00000000">
      <w:pPr>
        <w:spacing w:before="240" w:after="240" w:line="240" w:lineRule="auto"/>
        <w:rPr>
          <w:b/>
        </w:rPr>
      </w:pPr>
      <w:r>
        <w:rPr>
          <w:b/>
        </w:rPr>
        <w:t>Indexes:</w:t>
      </w:r>
    </w:p>
    <w:p w14:paraId="20C0C870" w14:textId="77777777" w:rsidR="002B1E86" w:rsidRDefault="00000000">
      <w:pPr>
        <w:spacing w:before="240" w:after="240" w:line="240" w:lineRule="auto"/>
        <w:ind w:left="720"/>
      </w:pPr>
      <w:r>
        <w:t xml:space="preserve"> • email (unique)</w:t>
      </w:r>
      <w:r>
        <w:br/>
        <w:t xml:space="preserve"> • </w:t>
      </w:r>
      <w:proofErr w:type="spellStart"/>
      <w:r>
        <w:t>userId</w:t>
      </w:r>
      <w:proofErr w:type="spellEnd"/>
      <w:r>
        <w:br/>
        <w:t xml:space="preserve"> • product name</w:t>
      </w:r>
    </w:p>
    <w:p w14:paraId="1ED634BA" w14:textId="77777777" w:rsidR="002B1E86" w:rsidRDefault="00000000">
      <w:pPr>
        <w:spacing w:line="240" w:lineRule="auto"/>
      </w:pPr>
      <w:r>
        <w:rPr>
          <w:b/>
          <w:sz w:val="28"/>
          <w:szCs w:val="28"/>
        </w:rPr>
        <w:t>ER Diagram</w:t>
      </w:r>
    </w:p>
    <w:p w14:paraId="1AB1745A" w14:textId="77777777" w:rsidR="002B1E86" w:rsidRDefault="00000000">
      <w:pPr>
        <w:spacing w:line="240" w:lineRule="auto"/>
      </w:pPr>
      <w:r>
        <w:rPr>
          <w:rFonts w:ascii="Arimo" w:eastAsia="Arimo" w:hAnsi="Arimo" w:cs="Arimo"/>
        </w:rPr>
        <w:t>ER diagram showing User → Product relationship:</w:t>
      </w:r>
    </w:p>
    <w:p w14:paraId="24C95DB0" w14:textId="77777777" w:rsidR="002B1E86" w:rsidRDefault="00000000">
      <w:pPr>
        <w:spacing w:line="240" w:lineRule="auto"/>
        <w:rPr>
          <w:b/>
          <w:sz w:val="28"/>
          <w:szCs w:val="28"/>
        </w:rPr>
      </w:pPr>
      <w:r>
        <w:rPr>
          <w:b/>
          <w:noProof/>
          <w:sz w:val="28"/>
          <w:szCs w:val="28"/>
        </w:rPr>
        <w:lastRenderedPageBreak/>
        <w:drawing>
          <wp:inline distT="114300" distB="114300" distL="114300" distR="114300" wp14:anchorId="1ADBAB6F" wp14:editId="784C8668">
            <wp:extent cx="5943600" cy="30556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5943600" cy="3056037"/>
                    </a:xfrm>
                    <a:prstGeom prst="rect">
                      <a:avLst/>
                    </a:prstGeom>
                  </pic:spPr>
                </pic:pic>
              </a:graphicData>
            </a:graphic>
          </wp:inline>
        </w:drawing>
      </w:r>
    </w:p>
    <w:p w14:paraId="5C1BFD3B" w14:textId="77777777" w:rsidR="002B1E86" w:rsidRDefault="002B1E86">
      <w:pPr>
        <w:spacing w:line="240" w:lineRule="auto"/>
        <w:rPr>
          <w:b/>
          <w:sz w:val="28"/>
          <w:szCs w:val="28"/>
        </w:rPr>
      </w:pPr>
    </w:p>
    <w:p w14:paraId="38CEA789" w14:textId="77777777" w:rsidR="002B1E86" w:rsidRDefault="002B1E86">
      <w:pPr>
        <w:spacing w:after="200" w:line="240" w:lineRule="auto"/>
        <w:rPr>
          <w:b/>
          <w:sz w:val="28"/>
          <w:szCs w:val="28"/>
        </w:rPr>
      </w:pPr>
    </w:p>
    <w:p w14:paraId="6AFE0A35" w14:textId="77777777" w:rsidR="002B1E86" w:rsidRDefault="00000000">
      <w:pPr>
        <w:spacing w:after="200" w:line="240" w:lineRule="auto"/>
        <w:rPr>
          <w:b/>
          <w:sz w:val="28"/>
          <w:szCs w:val="28"/>
        </w:rPr>
      </w:pPr>
      <w:r>
        <w:rPr>
          <w:b/>
          <w:sz w:val="28"/>
          <w:szCs w:val="28"/>
        </w:rPr>
        <w:t>Features:</w:t>
      </w:r>
    </w:p>
    <w:p w14:paraId="2EDA927C" w14:textId="77777777" w:rsidR="002B1E86" w:rsidRDefault="00000000">
      <w:pPr>
        <w:pStyle w:val="Heading3"/>
        <w:keepNext w:val="0"/>
        <w:keepLines w:val="0"/>
        <w:spacing w:before="0" w:line="240" w:lineRule="auto"/>
        <w:rPr>
          <w:sz w:val="24"/>
          <w:szCs w:val="24"/>
        </w:rPr>
      </w:pPr>
      <w:bookmarkStart w:id="13" w:name="_b2fh1uj9wt70" w:colFirst="0" w:colLast="0"/>
      <w:bookmarkEnd w:id="13"/>
      <w:r>
        <w:rPr>
          <w:b/>
          <w:color w:val="000000"/>
          <w:sz w:val="22"/>
          <w:szCs w:val="22"/>
        </w:rPr>
        <w:t>Core Features</w:t>
      </w:r>
    </w:p>
    <w:tbl>
      <w:tblPr>
        <w:tblStyle w:val="Style11"/>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95"/>
        <w:gridCol w:w="2400"/>
        <w:gridCol w:w="4560"/>
      </w:tblGrid>
      <w:tr w:rsidR="002B1E86" w14:paraId="23A874D4" w14:textId="77777777">
        <w:tc>
          <w:tcPr>
            <w:tcW w:w="1095" w:type="dxa"/>
            <w:shd w:val="clear" w:color="auto" w:fill="CCCCCC"/>
            <w:tcMar>
              <w:top w:w="100" w:type="dxa"/>
              <w:left w:w="100" w:type="dxa"/>
              <w:bottom w:w="100" w:type="dxa"/>
              <w:right w:w="100" w:type="dxa"/>
            </w:tcMar>
          </w:tcPr>
          <w:p w14:paraId="12326303" w14:textId="77777777" w:rsidR="002B1E86" w:rsidRDefault="00000000">
            <w:pPr>
              <w:jc w:val="center"/>
              <w:rPr>
                <w:b/>
              </w:rPr>
            </w:pPr>
            <w:proofErr w:type="spellStart"/>
            <w:proofErr w:type="gramStart"/>
            <w:r>
              <w:rPr>
                <w:b/>
              </w:rPr>
              <w:t>S.No</w:t>
            </w:r>
            <w:proofErr w:type="spellEnd"/>
            <w:proofErr w:type="gramEnd"/>
          </w:p>
        </w:tc>
        <w:tc>
          <w:tcPr>
            <w:tcW w:w="2400" w:type="dxa"/>
            <w:shd w:val="clear" w:color="auto" w:fill="CCCCCC"/>
            <w:tcMar>
              <w:top w:w="100" w:type="dxa"/>
              <w:left w:w="100" w:type="dxa"/>
              <w:bottom w:w="100" w:type="dxa"/>
              <w:right w:w="100" w:type="dxa"/>
            </w:tcMar>
          </w:tcPr>
          <w:p w14:paraId="320D13E7" w14:textId="77777777" w:rsidR="002B1E86" w:rsidRDefault="00000000">
            <w:pPr>
              <w:jc w:val="center"/>
              <w:rPr>
                <w:b/>
              </w:rPr>
            </w:pPr>
            <w:r>
              <w:rPr>
                <w:b/>
              </w:rPr>
              <w:t>Feature</w:t>
            </w:r>
          </w:p>
        </w:tc>
        <w:tc>
          <w:tcPr>
            <w:tcW w:w="4560" w:type="dxa"/>
            <w:shd w:val="clear" w:color="auto" w:fill="CCCCCC"/>
            <w:tcMar>
              <w:top w:w="100" w:type="dxa"/>
              <w:left w:w="100" w:type="dxa"/>
              <w:bottom w:w="100" w:type="dxa"/>
              <w:right w:w="100" w:type="dxa"/>
            </w:tcMar>
          </w:tcPr>
          <w:p w14:paraId="3AC14608" w14:textId="77777777" w:rsidR="002B1E86" w:rsidRDefault="00000000">
            <w:pPr>
              <w:jc w:val="center"/>
              <w:rPr>
                <w:b/>
              </w:rPr>
            </w:pPr>
            <w:r>
              <w:rPr>
                <w:b/>
              </w:rPr>
              <w:t>Description</w:t>
            </w:r>
          </w:p>
        </w:tc>
      </w:tr>
      <w:tr w:rsidR="002B1E86" w14:paraId="1A00E78F" w14:textId="77777777">
        <w:tc>
          <w:tcPr>
            <w:tcW w:w="1095" w:type="dxa"/>
            <w:tcMar>
              <w:top w:w="100" w:type="dxa"/>
              <w:left w:w="100" w:type="dxa"/>
              <w:bottom w:w="100" w:type="dxa"/>
              <w:right w:w="100" w:type="dxa"/>
            </w:tcMar>
          </w:tcPr>
          <w:p w14:paraId="1096AD47" w14:textId="77777777" w:rsidR="002B1E86" w:rsidRDefault="00000000">
            <w:pPr>
              <w:widowControl w:val="0"/>
              <w:spacing w:line="240" w:lineRule="auto"/>
              <w:jc w:val="center"/>
            </w:pPr>
            <w:r>
              <w:t>1</w:t>
            </w:r>
          </w:p>
        </w:tc>
        <w:tc>
          <w:tcPr>
            <w:tcW w:w="2400" w:type="dxa"/>
            <w:tcMar>
              <w:top w:w="100" w:type="dxa"/>
              <w:left w:w="100" w:type="dxa"/>
              <w:bottom w:w="100" w:type="dxa"/>
              <w:right w:w="100" w:type="dxa"/>
            </w:tcMar>
          </w:tcPr>
          <w:p w14:paraId="7F824279" w14:textId="77777777" w:rsidR="002B1E86" w:rsidRDefault="00000000">
            <w:r>
              <w:t>User Authentication</w:t>
            </w:r>
          </w:p>
        </w:tc>
        <w:tc>
          <w:tcPr>
            <w:tcW w:w="4560" w:type="dxa"/>
            <w:tcMar>
              <w:top w:w="100" w:type="dxa"/>
              <w:left w:w="100" w:type="dxa"/>
              <w:bottom w:w="100" w:type="dxa"/>
              <w:right w:w="100" w:type="dxa"/>
            </w:tcMar>
          </w:tcPr>
          <w:p w14:paraId="433D1950" w14:textId="77777777" w:rsidR="002B1E86" w:rsidRDefault="00000000">
            <w:r>
              <w:t>JWT-based register and login system</w:t>
            </w:r>
          </w:p>
        </w:tc>
      </w:tr>
      <w:tr w:rsidR="002B1E86" w14:paraId="51EE0C09" w14:textId="77777777">
        <w:tc>
          <w:tcPr>
            <w:tcW w:w="1095" w:type="dxa"/>
            <w:tcMar>
              <w:top w:w="100" w:type="dxa"/>
              <w:left w:w="100" w:type="dxa"/>
              <w:bottom w:w="100" w:type="dxa"/>
              <w:right w:w="100" w:type="dxa"/>
            </w:tcMar>
          </w:tcPr>
          <w:p w14:paraId="2FC01618" w14:textId="77777777" w:rsidR="002B1E86" w:rsidRDefault="00000000">
            <w:pPr>
              <w:widowControl w:val="0"/>
              <w:spacing w:line="240" w:lineRule="auto"/>
              <w:jc w:val="center"/>
            </w:pPr>
            <w:r>
              <w:t>2</w:t>
            </w:r>
          </w:p>
        </w:tc>
        <w:tc>
          <w:tcPr>
            <w:tcW w:w="2400" w:type="dxa"/>
            <w:tcMar>
              <w:top w:w="100" w:type="dxa"/>
              <w:left w:w="100" w:type="dxa"/>
              <w:bottom w:w="100" w:type="dxa"/>
              <w:right w:w="100" w:type="dxa"/>
            </w:tcMar>
          </w:tcPr>
          <w:p w14:paraId="771C5295" w14:textId="77777777" w:rsidR="002B1E86" w:rsidRDefault="00000000">
            <w:r>
              <w:t>Product CRUD</w:t>
            </w:r>
          </w:p>
        </w:tc>
        <w:tc>
          <w:tcPr>
            <w:tcW w:w="4560" w:type="dxa"/>
            <w:tcMar>
              <w:top w:w="100" w:type="dxa"/>
              <w:left w:w="100" w:type="dxa"/>
              <w:bottom w:w="100" w:type="dxa"/>
              <w:right w:w="100" w:type="dxa"/>
            </w:tcMar>
          </w:tcPr>
          <w:p w14:paraId="1499235B" w14:textId="77777777" w:rsidR="002B1E86" w:rsidRDefault="00000000">
            <w:r>
              <w:t>Add, view, update and delete products</w:t>
            </w:r>
          </w:p>
        </w:tc>
      </w:tr>
      <w:tr w:rsidR="002B1E86" w14:paraId="142EA72B" w14:textId="77777777">
        <w:tc>
          <w:tcPr>
            <w:tcW w:w="1095" w:type="dxa"/>
            <w:tcMar>
              <w:top w:w="100" w:type="dxa"/>
              <w:left w:w="100" w:type="dxa"/>
              <w:bottom w:w="100" w:type="dxa"/>
              <w:right w:w="100" w:type="dxa"/>
            </w:tcMar>
          </w:tcPr>
          <w:p w14:paraId="34509507" w14:textId="77777777" w:rsidR="002B1E86" w:rsidRDefault="00000000">
            <w:pPr>
              <w:widowControl w:val="0"/>
              <w:spacing w:line="240" w:lineRule="auto"/>
              <w:jc w:val="center"/>
            </w:pPr>
            <w:r>
              <w:t>3</w:t>
            </w:r>
          </w:p>
        </w:tc>
        <w:tc>
          <w:tcPr>
            <w:tcW w:w="2400" w:type="dxa"/>
            <w:tcMar>
              <w:top w:w="100" w:type="dxa"/>
              <w:left w:w="100" w:type="dxa"/>
              <w:bottom w:w="100" w:type="dxa"/>
              <w:right w:w="100" w:type="dxa"/>
            </w:tcMar>
          </w:tcPr>
          <w:p w14:paraId="12720CA1" w14:textId="77777777" w:rsidR="002B1E86" w:rsidRDefault="00000000">
            <w:r>
              <w:t xml:space="preserve">Private Data Access </w:t>
            </w:r>
          </w:p>
        </w:tc>
        <w:tc>
          <w:tcPr>
            <w:tcW w:w="4560" w:type="dxa"/>
            <w:tcMar>
              <w:top w:w="100" w:type="dxa"/>
              <w:left w:w="100" w:type="dxa"/>
              <w:bottom w:w="100" w:type="dxa"/>
              <w:right w:w="100" w:type="dxa"/>
            </w:tcMar>
          </w:tcPr>
          <w:p w14:paraId="3C5B4339" w14:textId="77777777" w:rsidR="002B1E86" w:rsidRDefault="00000000">
            <w:r>
              <w:t>Users access only their own products</w:t>
            </w:r>
          </w:p>
        </w:tc>
      </w:tr>
      <w:tr w:rsidR="002B1E86" w14:paraId="348BEBA1" w14:textId="77777777">
        <w:tc>
          <w:tcPr>
            <w:tcW w:w="1095" w:type="dxa"/>
            <w:tcMar>
              <w:top w:w="100" w:type="dxa"/>
              <w:left w:w="100" w:type="dxa"/>
              <w:bottom w:w="100" w:type="dxa"/>
              <w:right w:w="100" w:type="dxa"/>
            </w:tcMar>
          </w:tcPr>
          <w:p w14:paraId="5CCFDEB5" w14:textId="77777777" w:rsidR="002B1E86" w:rsidRDefault="00000000">
            <w:pPr>
              <w:widowControl w:val="0"/>
              <w:spacing w:line="240" w:lineRule="auto"/>
              <w:jc w:val="center"/>
            </w:pPr>
            <w:r>
              <w:t>4</w:t>
            </w:r>
          </w:p>
        </w:tc>
        <w:tc>
          <w:tcPr>
            <w:tcW w:w="2400" w:type="dxa"/>
            <w:tcMar>
              <w:top w:w="100" w:type="dxa"/>
              <w:left w:w="100" w:type="dxa"/>
              <w:bottom w:w="100" w:type="dxa"/>
              <w:right w:w="100" w:type="dxa"/>
            </w:tcMar>
          </w:tcPr>
          <w:p w14:paraId="2D9FA789" w14:textId="77777777" w:rsidR="002B1E86" w:rsidRDefault="00000000">
            <w:r>
              <w:t xml:space="preserve">Product Search </w:t>
            </w:r>
          </w:p>
        </w:tc>
        <w:tc>
          <w:tcPr>
            <w:tcW w:w="4560" w:type="dxa"/>
            <w:tcMar>
              <w:top w:w="100" w:type="dxa"/>
              <w:left w:w="100" w:type="dxa"/>
              <w:bottom w:w="100" w:type="dxa"/>
              <w:right w:w="100" w:type="dxa"/>
            </w:tcMar>
          </w:tcPr>
          <w:p w14:paraId="60EB0E2E" w14:textId="77777777" w:rsidR="002B1E86" w:rsidRDefault="00000000">
            <w:r>
              <w:t>Search products by name</w:t>
            </w:r>
          </w:p>
        </w:tc>
      </w:tr>
      <w:tr w:rsidR="002B1E86" w14:paraId="52A78E55" w14:textId="77777777">
        <w:tc>
          <w:tcPr>
            <w:tcW w:w="1095" w:type="dxa"/>
            <w:tcMar>
              <w:top w:w="100" w:type="dxa"/>
              <w:left w:w="100" w:type="dxa"/>
              <w:bottom w:w="100" w:type="dxa"/>
              <w:right w:w="100" w:type="dxa"/>
            </w:tcMar>
          </w:tcPr>
          <w:p w14:paraId="76DB4F0F" w14:textId="77777777" w:rsidR="002B1E86" w:rsidRDefault="00000000">
            <w:pPr>
              <w:widowControl w:val="0"/>
              <w:spacing w:line="240" w:lineRule="auto"/>
              <w:jc w:val="center"/>
            </w:pPr>
            <w:r>
              <w:t>5</w:t>
            </w:r>
          </w:p>
        </w:tc>
        <w:tc>
          <w:tcPr>
            <w:tcW w:w="2400" w:type="dxa"/>
            <w:tcMar>
              <w:top w:w="100" w:type="dxa"/>
              <w:left w:w="100" w:type="dxa"/>
              <w:bottom w:w="100" w:type="dxa"/>
              <w:right w:w="100" w:type="dxa"/>
            </w:tcMar>
          </w:tcPr>
          <w:p w14:paraId="5674EEE7" w14:textId="77777777" w:rsidR="002B1E86" w:rsidRDefault="00000000">
            <w:r>
              <w:t xml:space="preserve">Secure API   </w:t>
            </w:r>
          </w:p>
        </w:tc>
        <w:tc>
          <w:tcPr>
            <w:tcW w:w="4560" w:type="dxa"/>
            <w:tcMar>
              <w:top w:w="100" w:type="dxa"/>
              <w:left w:w="100" w:type="dxa"/>
              <w:bottom w:w="100" w:type="dxa"/>
              <w:right w:w="100" w:type="dxa"/>
            </w:tcMar>
          </w:tcPr>
          <w:p w14:paraId="5EFE08E1" w14:textId="77777777" w:rsidR="002B1E86" w:rsidRDefault="00000000">
            <w:r>
              <w:t>Middleware protected routes</w:t>
            </w:r>
          </w:p>
        </w:tc>
      </w:tr>
    </w:tbl>
    <w:p w14:paraId="010C309E" w14:textId="77777777" w:rsidR="002B1E86" w:rsidRDefault="002B1E86">
      <w:pPr>
        <w:spacing w:line="240" w:lineRule="auto"/>
        <w:rPr>
          <w:b/>
          <w:sz w:val="28"/>
          <w:szCs w:val="28"/>
        </w:rPr>
      </w:pPr>
    </w:p>
    <w:p w14:paraId="4BB1D9CA" w14:textId="77777777" w:rsidR="002B1E86" w:rsidRDefault="002B1E86">
      <w:pPr>
        <w:spacing w:line="240" w:lineRule="auto"/>
        <w:rPr>
          <w:b/>
          <w:sz w:val="28"/>
          <w:szCs w:val="28"/>
        </w:rPr>
      </w:pPr>
    </w:p>
    <w:p w14:paraId="00FD03AA" w14:textId="77777777" w:rsidR="002B1E86" w:rsidRDefault="00000000">
      <w:pPr>
        <w:widowControl w:val="0"/>
        <w:spacing w:line="240" w:lineRule="auto"/>
        <w:ind w:left="17"/>
        <w:rPr>
          <w:b/>
          <w:sz w:val="28"/>
          <w:szCs w:val="28"/>
        </w:rPr>
      </w:pPr>
      <w:r>
        <w:rPr>
          <w:b/>
          <w:sz w:val="28"/>
          <w:szCs w:val="28"/>
        </w:rPr>
        <w:t xml:space="preserve">Roles and Responsibility  </w:t>
      </w:r>
    </w:p>
    <w:p w14:paraId="05823135" w14:textId="77777777" w:rsidR="002B1E86" w:rsidRDefault="002B1E86">
      <w:pPr>
        <w:spacing w:line="240" w:lineRule="auto"/>
        <w:rPr>
          <w:b/>
          <w:sz w:val="28"/>
          <w:szCs w:val="28"/>
        </w:rPr>
      </w:pPr>
    </w:p>
    <w:p w14:paraId="6EA66451" w14:textId="77777777" w:rsidR="002B1E86" w:rsidRDefault="00000000">
      <w:pPr>
        <w:pStyle w:val="Heading2"/>
        <w:keepNext w:val="0"/>
        <w:keepLines w:val="0"/>
        <w:spacing w:before="0" w:after="0" w:line="240" w:lineRule="auto"/>
        <w:rPr>
          <w:b/>
          <w:sz w:val="24"/>
          <w:szCs w:val="24"/>
        </w:rPr>
      </w:pPr>
      <w:bookmarkStart w:id="14" w:name="_1s9qr2fzywha" w:colFirst="0" w:colLast="0"/>
      <w:bookmarkEnd w:id="14"/>
      <w:r>
        <w:rPr>
          <w:b/>
          <w:sz w:val="24"/>
          <w:szCs w:val="24"/>
        </w:rPr>
        <w:t>User</w:t>
      </w:r>
    </w:p>
    <w:p w14:paraId="00636741" w14:textId="77777777" w:rsidR="002B1E86" w:rsidRDefault="00000000">
      <w:pPr>
        <w:spacing w:line="240" w:lineRule="auto"/>
        <w:ind w:left="720"/>
      </w:pPr>
      <w:r>
        <w:rPr>
          <w:b/>
        </w:rPr>
        <w:t>Registration:</w:t>
      </w:r>
      <w:r>
        <w:t xml:space="preserve"> Register using name, email and password</w:t>
      </w:r>
    </w:p>
    <w:p w14:paraId="007CEB87" w14:textId="77777777" w:rsidR="002B1E86" w:rsidRDefault="00000000">
      <w:pPr>
        <w:spacing w:line="240" w:lineRule="auto"/>
        <w:ind w:left="720"/>
      </w:pPr>
      <w:r>
        <w:rPr>
          <w:b/>
        </w:rPr>
        <w:t xml:space="preserve">Login: </w:t>
      </w:r>
      <w:r>
        <w:t>Login using registered credentials</w:t>
      </w:r>
    </w:p>
    <w:p w14:paraId="53645563" w14:textId="77777777" w:rsidR="002B1E86" w:rsidRDefault="00000000">
      <w:pPr>
        <w:spacing w:line="240" w:lineRule="auto"/>
        <w:ind w:left="720"/>
      </w:pPr>
      <w:r>
        <w:rPr>
          <w:b/>
        </w:rPr>
        <w:t xml:space="preserve">Add Product: </w:t>
      </w:r>
      <w:r>
        <w:t>Create product with name, price, quantity and description</w:t>
      </w:r>
    </w:p>
    <w:p w14:paraId="4B2C99C8" w14:textId="77777777" w:rsidR="002B1E86" w:rsidRDefault="00000000">
      <w:pPr>
        <w:spacing w:line="240" w:lineRule="auto"/>
        <w:ind w:left="720"/>
      </w:pPr>
      <w:r>
        <w:rPr>
          <w:b/>
        </w:rPr>
        <w:t xml:space="preserve">Edit Product: </w:t>
      </w:r>
      <w:r>
        <w:t>Update existing product</w:t>
      </w:r>
    </w:p>
    <w:p w14:paraId="09147283" w14:textId="77777777" w:rsidR="002B1E86" w:rsidRDefault="00000000">
      <w:pPr>
        <w:spacing w:line="240" w:lineRule="auto"/>
        <w:ind w:left="720"/>
      </w:pPr>
      <w:r>
        <w:rPr>
          <w:b/>
        </w:rPr>
        <w:t xml:space="preserve">Delete Product: </w:t>
      </w:r>
      <w:r>
        <w:t>Remove product from inventory</w:t>
      </w:r>
    </w:p>
    <w:p w14:paraId="7079D1CC" w14:textId="77777777" w:rsidR="002B1E86" w:rsidRDefault="00000000">
      <w:pPr>
        <w:spacing w:line="240" w:lineRule="auto"/>
        <w:ind w:left="720"/>
      </w:pPr>
      <w:r>
        <w:rPr>
          <w:b/>
        </w:rPr>
        <w:t xml:space="preserve">Search Product: </w:t>
      </w:r>
      <w:r>
        <w:t>Search products using keyword</w:t>
      </w:r>
    </w:p>
    <w:p w14:paraId="0C726085" w14:textId="77777777" w:rsidR="002B1E86" w:rsidRDefault="00000000">
      <w:pPr>
        <w:spacing w:line="240" w:lineRule="auto"/>
        <w:rPr>
          <w:b/>
          <w:sz w:val="24"/>
          <w:szCs w:val="24"/>
        </w:rPr>
      </w:pPr>
      <w:r>
        <w:rPr>
          <w:b/>
          <w:sz w:val="24"/>
          <w:szCs w:val="24"/>
        </w:rPr>
        <w:t>User Flow</w:t>
      </w:r>
    </w:p>
    <w:p w14:paraId="1AED86E4" w14:textId="77777777" w:rsidR="002B1E86" w:rsidRDefault="00000000">
      <w:pPr>
        <w:numPr>
          <w:ilvl w:val="0"/>
          <w:numId w:val="2"/>
        </w:numPr>
        <w:spacing w:before="240" w:line="240" w:lineRule="auto"/>
      </w:pPr>
      <w:r>
        <w:lastRenderedPageBreak/>
        <w:t>The user sends a register/login request.</w:t>
      </w:r>
    </w:p>
    <w:p w14:paraId="255C91A0" w14:textId="77777777" w:rsidR="002B1E86" w:rsidRDefault="00000000">
      <w:pPr>
        <w:numPr>
          <w:ilvl w:val="0"/>
          <w:numId w:val="2"/>
        </w:numPr>
        <w:spacing w:line="240" w:lineRule="auto"/>
      </w:pPr>
      <w:r>
        <w:t>The backend generates a JWT token.</w:t>
      </w:r>
    </w:p>
    <w:p w14:paraId="6B4B74D3" w14:textId="77777777" w:rsidR="002B1E86" w:rsidRDefault="00000000">
      <w:pPr>
        <w:numPr>
          <w:ilvl w:val="0"/>
          <w:numId w:val="2"/>
        </w:numPr>
        <w:spacing w:line="240" w:lineRule="auto"/>
      </w:pPr>
      <w:r>
        <w:t>The user sends a token in the Authorization header.</w:t>
      </w:r>
    </w:p>
    <w:p w14:paraId="48CDAA5A" w14:textId="77777777" w:rsidR="002B1E86" w:rsidRDefault="00000000">
      <w:pPr>
        <w:numPr>
          <w:ilvl w:val="0"/>
          <w:numId w:val="2"/>
        </w:numPr>
        <w:spacing w:line="240" w:lineRule="auto"/>
      </w:pPr>
      <w:r>
        <w:t>Middleware verifies the token.</w:t>
      </w:r>
    </w:p>
    <w:p w14:paraId="150D2786" w14:textId="77777777" w:rsidR="002B1E86" w:rsidRDefault="00000000">
      <w:pPr>
        <w:numPr>
          <w:ilvl w:val="0"/>
          <w:numId w:val="2"/>
        </w:numPr>
        <w:spacing w:line="240" w:lineRule="auto"/>
      </w:pPr>
      <w:r>
        <w:t>The controller performs CRUD operations.</w:t>
      </w:r>
    </w:p>
    <w:p w14:paraId="34B1F794" w14:textId="77777777" w:rsidR="002B1E86" w:rsidRDefault="00000000">
      <w:pPr>
        <w:numPr>
          <w:ilvl w:val="0"/>
          <w:numId w:val="2"/>
        </w:numPr>
        <w:spacing w:line="240" w:lineRule="auto"/>
      </w:pPr>
      <w:r>
        <w:t>MongoDB stores or retrieves product data.</w:t>
      </w:r>
    </w:p>
    <w:p w14:paraId="2A73AF93" w14:textId="77777777" w:rsidR="002B1E86" w:rsidRDefault="00000000">
      <w:pPr>
        <w:numPr>
          <w:ilvl w:val="0"/>
          <w:numId w:val="2"/>
        </w:numPr>
        <w:spacing w:after="240" w:line="240" w:lineRule="auto"/>
      </w:pPr>
      <w:r>
        <w:t xml:space="preserve">API sends </w:t>
      </w:r>
      <w:proofErr w:type="gramStart"/>
      <w:r>
        <w:t>response</w:t>
      </w:r>
      <w:proofErr w:type="gramEnd"/>
      <w:r>
        <w:t>.</w:t>
      </w:r>
    </w:p>
    <w:p w14:paraId="332366D5" w14:textId="77777777" w:rsidR="002B1E86" w:rsidRDefault="002B1E86">
      <w:pPr>
        <w:spacing w:line="240" w:lineRule="auto"/>
        <w:rPr>
          <w:b/>
          <w:sz w:val="28"/>
          <w:szCs w:val="28"/>
        </w:rPr>
      </w:pPr>
    </w:p>
    <w:p w14:paraId="702CB758" w14:textId="77777777" w:rsidR="002B1E86" w:rsidRDefault="00000000">
      <w:pPr>
        <w:spacing w:line="240" w:lineRule="auto"/>
        <w:rPr>
          <w:b/>
          <w:sz w:val="28"/>
          <w:szCs w:val="28"/>
        </w:rPr>
      </w:pPr>
      <w:r>
        <w:rPr>
          <w:b/>
          <w:noProof/>
          <w:sz w:val="28"/>
          <w:szCs w:val="28"/>
        </w:rPr>
        <w:drawing>
          <wp:inline distT="114300" distB="114300" distL="114300" distR="114300" wp14:anchorId="2ACD2FC1" wp14:editId="1CADCF37">
            <wp:extent cx="6109970" cy="406590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0"/>
                    <a:srcRect/>
                    <a:stretch>
                      <a:fillRect/>
                    </a:stretch>
                  </pic:blipFill>
                  <pic:spPr>
                    <a:xfrm>
                      <a:off x="0" y="0"/>
                      <a:ext cx="6110288" cy="4066538"/>
                    </a:xfrm>
                    <a:prstGeom prst="rect">
                      <a:avLst/>
                    </a:prstGeom>
                  </pic:spPr>
                </pic:pic>
              </a:graphicData>
            </a:graphic>
          </wp:inline>
        </w:drawing>
      </w:r>
    </w:p>
    <w:p w14:paraId="7E828D1F" w14:textId="77777777" w:rsidR="002B1E86" w:rsidRDefault="00000000">
      <w:pPr>
        <w:spacing w:line="240" w:lineRule="auto"/>
        <w:rPr>
          <w:b/>
          <w:sz w:val="28"/>
          <w:szCs w:val="28"/>
        </w:rPr>
      </w:pPr>
      <w:r>
        <w:rPr>
          <w:b/>
          <w:sz w:val="28"/>
          <w:szCs w:val="28"/>
        </w:rPr>
        <w:t>Project Setup and Configuration</w:t>
      </w:r>
    </w:p>
    <w:p w14:paraId="716CDCAA" w14:textId="77777777" w:rsidR="002B1E86" w:rsidRDefault="002B1E86">
      <w:pPr>
        <w:spacing w:line="240" w:lineRule="auto"/>
        <w:rPr>
          <w:b/>
          <w:sz w:val="28"/>
          <w:szCs w:val="28"/>
        </w:rPr>
      </w:pPr>
    </w:p>
    <w:p w14:paraId="785A5014" w14:textId="77777777" w:rsidR="002B1E86" w:rsidRDefault="00000000">
      <w:pPr>
        <w:spacing w:line="240" w:lineRule="auto"/>
        <w:rPr>
          <w:b/>
        </w:rPr>
      </w:pPr>
      <w:r>
        <w:rPr>
          <w:b/>
        </w:rPr>
        <w:t>Folder Structure</w:t>
      </w:r>
    </w:p>
    <w:p w14:paraId="3BBF05E1" w14:textId="77777777" w:rsidR="002B1E86" w:rsidRDefault="002B1E86">
      <w:pPr>
        <w:spacing w:line="240" w:lineRule="auto"/>
        <w:rPr>
          <w:b/>
        </w:rPr>
      </w:pPr>
    </w:p>
    <w:tbl>
      <w:tblPr>
        <w:tblStyle w:val="Style12"/>
        <w:tblW w:w="9360" w:type="dxa"/>
        <w:tblInd w:w="0" w:type="dxa"/>
        <w:tblLayout w:type="fixed"/>
        <w:tblLook w:val="04A0" w:firstRow="1" w:lastRow="0" w:firstColumn="1" w:lastColumn="0" w:noHBand="0" w:noVBand="1"/>
      </w:tblPr>
      <w:tblGrid>
        <w:gridCol w:w="9360"/>
      </w:tblGrid>
      <w:tr w:rsidR="002B1E86" w14:paraId="0C9937F6" w14:textId="77777777">
        <w:tc>
          <w:tcPr>
            <w:tcW w:w="9360" w:type="dxa"/>
            <w:shd w:val="clear" w:color="auto" w:fill="222222"/>
            <w:tcMar>
              <w:top w:w="100" w:type="dxa"/>
              <w:left w:w="100" w:type="dxa"/>
              <w:bottom w:w="100" w:type="dxa"/>
              <w:right w:w="100" w:type="dxa"/>
            </w:tcMar>
          </w:tcPr>
          <w:p w14:paraId="2A5150E5" w14:textId="77777777" w:rsidR="002B1E86" w:rsidRDefault="00000000">
            <w:pPr>
              <w:widowControl w:val="0"/>
              <w:rPr>
                <w:rFonts w:ascii="Consolas" w:eastAsia="Consolas" w:hAnsi="Consolas" w:cs="Consolas"/>
                <w:b/>
                <w:color w:val="FFFFFF"/>
                <w:shd w:val="clear" w:color="auto" w:fill="222222"/>
              </w:rPr>
            </w:pPr>
            <w:r>
              <w:rPr>
                <w:rFonts w:ascii="Consolas" w:eastAsia="Consolas" w:hAnsi="Consolas" w:cs="Consolas"/>
                <w:b/>
                <w:color w:val="FFFFFF"/>
                <w:shd w:val="clear" w:color="auto" w:fill="222222"/>
              </w:rPr>
              <w:t>server/</w:t>
            </w:r>
            <w:r>
              <w:rPr>
                <w:rFonts w:ascii="Consolas" w:eastAsia="Consolas" w:hAnsi="Consolas" w:cs="Consolas"/>
                <w:b/>
                <w:color w:val="FFFFFF"/>
                <w:shd w:val="clear" w:color="auto" w:fill="222222"/>
              </w:rPr>
              <w:br/>
              <w:t>│</w:t>
            </w:r>
            <w:r>
              <w:rPr>
                <w:rFonts w:ascii="Consolas" w:eastAsia="Consolas" w:hAnsi="Consolas" w:cs="Consolas"/>
                <w:b/>
                <w:color w:val="FFFFFF"/>
                <w:shd w:val="clear" w:color="auto" w:fill="222222"/>
              </w:rPr>
              <w:br/>
              <w:t xml:space="preserve">├── </w:t>
            </w:r>
            <w:proofErr w:type="spellStart"/>
            <w:r>
              <w:rPr>
                <w:rFonts w:ascii="Consolas" w:eastAsia="Consolas" w:hAnsi="Consolas" w:cs="Consolas"/>
                <w:b/>
                <w:color w:val="FFFFFF"/>
                <w:shd w:val="clear" w:color="auto" w:fill="222222"/>
              </w:rPr>
              <w:t>node_modules</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xml:space="preserve">├── </w:t>
            </w:r>
            <w:proofErr w:type="spellStart"/>
            <w:r>
              <w:rPr>
                <w:rFonts w:ascii="Consolas" w:eastAsia="Consolas" w:hAnsi="Consolas" w:cs="Consolas"/>
                <w:b/>
                <w:color w:val="FFFFFF"/>
                <w:shd w:val="clear" w:color="auto" w:fill="222222"/>
              </w:rPr>
              <w:t>src</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 controllers/</w:t>
            </w:r>
            <w:r>
              <w:rPr>
                <w:rFonts w:ascii="Consolas" w:eastAsia="Consolas" w:hAnsi="Consolas" w:cs="Consolas"/>
                <w:b/>
                <w:color w:val="FFFFFF"/>
                <w:shd w:val="clear" w:color="auto" w:fill="222222"/>
              </w:rPr>
              <w:br/>
              <w:t xml:space="preserve">│   ├── </w:t>
            </w:r>
            <w:proofErr w:type="spellStart"/>
            <w:r>
              <w:rPr>
                <w:rFonts w:ascii="Consolas" w:eastAsia="Consolas" w:hAnsi="Consolas" w:cs="Consolas"/>
                <w:b/>
                <w:color w:val="FFFFFF"/>
                <w:shd w:val="clear" w:color="auto" w:fill="222222"/>
              </w:rPr>
              <w:t>db</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xml:space="preserve">│   ├── </w:t>
            </w:r>
            <w:proofErr w:type="spellStart"/>
            <w:r>
              <w:rPr>
                <w:rFonts w:ascii="Consolas" w:eastAsia="Consolas" w:hAnsi="Consolas" w:cs="Consolas"/>
                <w:b/>
                <w:color w:val="FFFFFF"/>
                <w:shd w:val="clear" w:color="auto" w:fill="222222"/>
              </w:rPr>
              <w:t>middlewares</w:t>
            </w:r>
            <w:proofErr w:type="spellEnd"/>
            <w:r>
              <w:rPr>
                <w:rFonts w:ascii="Consolas" w:eastAsia="Consolas" w:hAnsi="Consolas" w:cs="Consolas"/>
                <w:b/>
                <w:color w:val="FFFFFF"/>
                <w:shd w:val="clear" w:color="auto" w:fill="222222"/>
              </w:rPr>
              <w:t>/</w:t>
            </w:r>
            <w:r>
              <w:rPr>
                <w:rFonts w:ascii="Consolas" w:eastAsia="Consolas" w:hAnsi="Consolas" w:cs="Consolas"/>
                <w:b/>
                <w:color w:val="FFFFFF"/>
                <w:shd w:val="clear" w:color="auto" w:fill="222222"/>
              </w:rPr>
              <w:br/>
              <w:t>│   ├── models/</w:t>
            </w:r>
            <w:r>
              <w:rPr>
                <w:rFonts w:ascii="Consolas" w:eastAsia="Consolas" w:hAnsi="Consolas" w:cs="Consolas"/>
                <w:b/>
                <w:color w:val="FFFFFF"/>
                <w:shd w:val="clear" w:color="auto" w:fill="222222"/>
              </w:rPr>
              <w:br/>
              <w:t>│   ├── routes/</w:t>
            </w:r>
            <w:r>
              <w:rPr>
                <w:rFonts w:ascii="Consolas" w:eastAsia="Consolas" w:hAnsi="Consolas" w:cs="Consolas"/>
                <w:b/>
                <w:color w:val="FFFFFF"/>
                <w:shd w:val="clear" w:color="auto" w:fill="222222"/>
              </w:rPr>
              <w:br/>
            </w:r>
            <w:r>
              <w:rPr>
                <w:rFonts w:ascii="Consolas" w:eastAsia="Consolas" w:hAnsi="Consolas" w:cs="Consolas"/>
                <w:b/>
                <w:color w:val="FFFFFF"/>
                <w:shd w:val="clear" w:color="auto" w:fill="222222"/>
              </w:rPr>
              <w:lastRenderedPageBreak/>
              <w:t>│   └── server</w:t>
            </w:r>
            <w:r>
              <w:rPr>
                <w:rFonts w:ascii="Consolas" w:eastAsia="Consolas" w:hAnsi="Consolas" w:cs="Consolas"/>
                <w:b/>
                <w:color w:val="9B869B"/>
                <w:shd w:val="clear" w:color="auto" w:fill="222222"/>
              </w:rPr>
              <w:t>.js</w:t>
            </w:r>
            <w:r>
              <w:rPr>
                <w:rFonts w:ascii="Consolas" w:eastAsia="Consolas" w:hAnsi="Consolas" w:cs="Consolas"/>
                <w:b/>
                <w:color w:val="FFFFFF"/>
                <w:shd w:val="clear" w:color="auto" w:fill="222222"/>
              </w:rPr>
              <w:br/>
              <w:t>│</w:t>
            </w:r>
            <w:r>
              <w:rPr>
                <w:rFonts w:ascii="Consolas" w:eastAsia="Consolas" w:hAnsi="Consolas" w:cs="Consolas"/>
                <w:b/>
                <w:color w:val="FFFFFF"/>
                <w:shd w:val="clear" w:color="auto" w:fill="222222"/>
              </w:rPr>
              <w:br/>
              <w:t>├─</w:t>
            </w:r>
            <w:proofErr w:type="gramStart"/>
            <w:r>
              <w:rPr>
                <w:rFonts w:ascii="Consolas" w:eastAsia="Consolas" w:hAnsi="Consolas" w:cs="Consolas"/>
                <w:b/>
                <w:color w:val="FFFFFF"/>
                <w:shd w:val="clear" w:color="auto" w:fill="222222"/>
              </w:rPr>
              <w:t xml:space="preserve">─ </w:t>
            </w:r>
            <w:r>
              <w:rPr>
                <w:rFonts w:ascii="Consolas" w:eastAsia="Consolas" w:hAnsi="Consolas" w:cs="Consolas"/>
                <w:b/>
                <w:color w:val="9B869B"/>
                <w:shd w:val="clear" w:color="auto" w:fill="222222"/>
              </w:rPr>
              <w:t>.env</w:t>
            </w:r>
            <w:proofErr w:type="gramEnd"/>
            <w:r>
              <w:rPr>
                <w:rFonts w:ascii="Consolas" w:eastAsia="Consolas" w:hAnsi="Consolas" w:cs="Consolas"/>
                <w:b/>
                <w:color w:val="FFFFFF"/>
                <w:shd w:val="clear" w:color="auto" w:fill="222222"/>
              </w:rPr>
              <w:br/>
              <w:t>├─</w:t>
            </w:r>
            <w:proofErr w:type="gramStart"/>
            <w:r>
              <w:rPr>
                <w:rFonts w:ascii="Consolas" w:eastAsia="Consolas" w:hAnsi="Consolas" w:cs="Consolas"/>
                <w:b/>
                <w:color w:val="FFFFFF"/>
                <w:shd w:val="clear" w:color="auto" w:fill="222222"/>
              </w:rPr>
              <w:t xml:space="preserve">─ </w:t>
            </w:r>
            <w:r>
              <w:rPr>
                <w:rFonts w:ascii="Consolas" w:eastAsia="Consolas" w:hAnsi="Consolas" w:cs="Consolas"/>
                <w:b/>
                <w:color w:val="9B869B"/>
                <w:shd w:val="clear" w:color="auto" w:fill="222222"/>
              </w:rPr>
              <w:t>.</w:t>
            </w:r>
            <w:proofErr w:type="spellStart"/>
            <w:r>
              <w:rPr>
                <w:rFonts w:ascii="Consolas" w:eastAsia="Consolas" w:hAnsi="Consolas" w:cs="Consolas"/>
                <w:b/>
                <w:color w:val="9B869B"/>
                <w:shd w:val="clear" w:color="auto" w:fill="222222"/>
              </w:rPr>
              <w:t>gitignore</w:t>
            </w:r>
            <w:proofErr w:type="spellEnd"/>
            <w:proofErr w:type="gramEnd"/>
            <w:r>
              <w:rPr>
                <w:rFonts w:ascii="Consolas" w:eastAsia="Consolas" w:hAnsi="Consolas" w:cs="Consolas"/>
                <w:b/>
                <w:color w:val="FFFFFF"/>
                <w:shd w:val="clear" w:color="auto" w:fill="222222"/>
              </w:rPr>
              <w:br/>
              <w:t>├── package-</w:t>
            </w:r>
            <w:proofErr w:type="spellStart"/>
            <w:proofErr w:type="gramStart"/>
            <w:r>
              <w:rPr>
                <w:rFonts w:ascii="Consolas" w:eastAsia="Consolas" w:hAnsi="Consolas" w:cs="Consolas"/>
                <w:b/>
                <w:color w:val="FFFFFF"/>
                <w:shd w:val="clear" w:color="auto" w:fill="222222"/>
              </w:rPr>
              <w:t>lock</w:t>
            </w:r>
            <w:r>
              <w:rPr>
                <w:rFonts w:ascii="Consolas" w:eastAsia="Consolas" w:hAnsi="Consolas" w:cs="Consolas"/>
                <w:b/>
                <w:color w:val="9B869B"/>
                <w:shd w:val="clear" w:color="auto" w:fill="222222"/>
              </w:rPr>
              <w:t>.json</w:t>
            </w:r>
            <w:proofErr w:type="spellEnd"/>
            <w:proofErr w:type="gramEnd"/>
            <w:r>
              <w:rPr>
                <w:rFonts w:ascii="Consolas" w:eastAsia="Consolas" w:hAnsi="Consolas" w:cs="Consolas"/>
                <w:b/>
                <w:color w:val="FFFFFF"/>
                <w:shd w:val="clear" w:color="auto" w:fill="222222"/>
              </w:rPr>
              <w:br/>
              <w:t xml:space="preserve">└── </w:t>
            </w:r>
            <w:proofErr w:type="spellStart"/>
            <w:proofErr w:type="gramStart"/>
            <w:r>
              <w:rPr>
                <w:rFonts w:ascii="Consolas" w:eastAsia="Consolas" w:hAnsi="Consolas" w:cs="Consolas"/>
                <w:b/>
                <w:color w:val="FFFFFF"/>
                <w:shd w:val="clear" w:color="auto" w:fill="222222"/>
              </w:rPr>
              <w:t>package.json</w:t>
            </w:r>
            <w:proofErr w:type="spellEnd"/>
            <w:proofErr w:type="gramEnd"/>
          </w:p>
        </w:tc>
      </w:tr>
    </w:tbl>
    <w:p w14:paraId="6D0498E1" w14:textId="77777777" w:rsidR="002B1E86" w:rsidRDefault="002B1E86">
      <w:pPr>
        <w:spacing w:line="240" w:lineRule="auto"/>
        <w:rPr>
          <w:b/>
        </w:rPr>
      </w:pPr>
    </w:p>
    <w:p w14:paraId="6469D8A3" w14:textId="77777777" w:rsidR="002B1E86" w:rsidRDefault="002B1E86">
      <w:pPr>
        <w:spacing w:line="240" w:lineRule="auto"/>
        <w:rPr>
          <w:b/>
        </w:rPr>
      </w:pPr>
    </w:p>
    <w:p w14:paraId="4BA8CA71" w14:textId="77777777" w:rsidR="002B1E86" w:rsidRDefault="00000000">
      <w:pPr>
        <w:spacing w:line="240" w:lineRule="auto"/>
        <w:rPr>
          <w:b/>
        </w:rPr>
      </w:pPr>
      <w:r>
        <w:rPr>
          <w:b/>
          <w:noProof/>
        </w:rPr>
        <w:drawing>
          <wp:inline distT="114300" distB="114300" distL="114300" distR="114300" wp14:anchorId="52F32B20" wp14:editId="55CA42AA">
            <wp:extent cx="2390775" cy="4038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1"/>
                    <a:srcRect/>
                    <a:stretch>
                      <a:fillRect/>
                    </a:stretch>
                  </pic:blipFill>
                  <pic:spPr>
                    <a:xfrm>
                      <a:off x="0" y="0"/>
                      <a:ext cx="2390775" cy="4038600"/>
                    </a:xfrm>
                    <a:prstGeom prst="rect">
                      <a:avLst/>
                    </a:prstGeom>
                  </pic:spPr>
                </pic:pic>
              </a:graphicData>
            </a:graphic>
          </wp:inline>
        </w:drawing>
      </w:r>
    </w:p>
    <w:p w14:paraId="256B3A1A" w14:textId="77777777" w:rsidR="002B1E86" w:rsidRDefault="00000000">
      <w:pPr>
        <w:spacing w:after="200" w:line="240" w:lineRule="auto"/>
        <w:rPr>
          <w:b/>
        </w:rPr>
      </w:pPr>
      <w:r>
        <w:rPr>
          <w:b/>
        </w:rPr>
        <w:t xml:space="preserve">Initialize Node.js Project: </w:t>
      </w:r>
    </w:p>
    <w:p w14:paraId="1DA0C440" w14:textId="77777777" w:rsidR="002B1E86" w:rsidRDefault="00000000">
      <w:r>
        <w:t>Open terminal inside the server folder and run:</w:t>
      </w:r>
    </w:p>
    <w:tbl>
      <w:tblPr>
        <w:tblStyle w:val="Style13"/>
        <w:tblW w:w="9360" w:type="dxa"/>
        <w:tblInd w:w="0" w:type="dxa"/>
        <w:tblLayout w:type="fixed"/>
        <w:tblLook w:val="04A0" w:firstRow="1" w:lastRow="0" w:firstColumn="1" w:lastColumn="0" w:noHBand="0" w:noVBand="1"/>
      </w:tblPr>
      <w:tblGrid>
        <w:gridCol w:w="9360"/>
      </w:tblGrid>
      <w:tr w:rsidR="002B1E86" w14:paraId="7236CB36" w14:textId="77777777">
        <w:tc>
          <w:tcPr>
            <w:tcW w:w="9360" w:type="dxa"/>
            <w:shd w:val="clear" w:color="auto" w:fill="222222"/>
            <w:tcMar>
              <w:top w:w="100" w:type="dxa"/>
              <w:left w:w="100" w:type="dxa"/>
              <w:bottom w:w="100" w:type="dxa"/>
              <w:right w:w="100" w:type="dxa"/>
            </w:tcMar>
          </w:tcPr>
          <w:p w14:paraId="3B9585B2" w14:textId="77777777" w:rsidR="002B1E86" w:rsidRDefault="00000000">
            <w:pPr>
              <w:widowControl w:val="0"/>
            </w:pPr>
            <w:proofErr w:type="spellStart"/>
            <w:r>
              <w:rPr>
                <w:rFonts w:ascii="Consolas" w:eastAsia="Consolas" w:hAnsi="Consolas" w:cs="Consolas"/>
                <w:color w:val="AB875D"/>
                <w:shd w:val="clear" w:color="auto" w:fill="222222"/>
              </w:rPr>
              <w:t>npm</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init</w:t>
            </w:r>
            <w:proofErr w:type="spellEnd"/>
            <w:r>
              <w:rPr>
                <w:rFonts w:ascii="Consolas" w:eastAsia="Consolas" w:hAnsi="Consolas" w:cs="Consolas"/>
                <w:color w:val="FFFFFF"/>
                <w:shd w:val="clear" w:color="auto" w:fill="222222"/>
              </w:rPr>
              <w:t xml:space="preserve"> -y</w:t>
            </w:r>
          </w:p>
        </w:tc>
      </w:tr>
    </w:tbl>
    <w:p w14:paraId="3B1ED6BF" w14:textId="77777777" w:rsidR="002B1E86" w:rsidRDefault="00000000">
      <w:pPr>
        <w:spacing w:line="240" w:lineRule="auto"/>
      </w:pPr>
      <w:r>
        <w:t xml:space="preserve">This creates the </w:t>
      </w:r>
      <w:proofErr w:type="spellStart"/>
      <w:r>
        <w:rPr>
          <w:rFonts w:ascii="Roboto Mono" w:eastAsia="Roboto Mono" w:hAnsi="Roboto Mono" w:cs="Roboto Mono"/>
        </w:rPr>
        <w:t>package.json</w:t>
      </w:r>
      <w:proofErr w:type="spellEnd"/>
      <w:r>
        <w:t xml:space="preserve"> file which manages project dependencies.</w:t>
      </w:r>
    </w:p>
    <w:p w14:paraId="2921283E" w14:textId="77777777" w:rsidR="002B1E86" w:rsidRDefault="002B1E86">
      <w:pPr>
        <w:spacing w:line="240" w:lineRule="auto"/>
        <w:rPr>
          <w:b/>
        </w:rPr>
      </w:pPr>
    </w:p>
    <w:p w14:paraId="7811979B" w14:textId="77777777" w:rsidR="002B1E86" w:rsidRDefault="00000000">
      <w:pPr>
        <w:spacing w:line="240" w:lineRule="auto"/>
        <w:rPr>
          <w:b/>
        </w:rPr>
      </w:pPr>
      <w:r>
        <w:rPr>
          <w:b/>
        </w:rPr>
        <w:t>Install Required Packages:</w:t>
      </w:r>
    </w:p>
    <w:p w14:paraId="55F20147" w14:textId="77777777" w:rsidR="002B1E86" w:rsidRDefault="00000000">
      <w:pPr>
        <w:spacing w:before="200" w:line="240" w:lineRule="auto"/>
      </w:pPr>
      <w:r>
        <w:t xml:space="preserve"> Install backend dependencies:</w:t>
      </w:r>
    </w:p>
    <w:tbl>
      <w:tblPr>
        <w:tblStyle w:val="Style14"/>
        <w:tblW w:w="9360" w:type="dxa"/>
        <w:tblInd w:w="0" w:type="dxa"/>
        <w:tblLayout w:type="fixed"/>
        <w:tblLook w:val="04A0" w:firstRow="1" w:lastRow="0" w:firstColumn="1" w:lastColumn="0" w:noHBand="0" w:noVBand="1"/>
      </w:tblPr>
      <w:tblGrid>
        <w:gridCol w:w="9360"/>
      </w:tblGrid>
      <w:tr w:rsidR="002B1E86" w14:paraId="5845591F" w14:textId="77777777">
        <w:tc>
          <w:tcPr>
            <w:tcW w:w="9360" w:type="dxa"/>
            <w:shd w:val="clear" w:color="auto" w:fill="222222"/>
            <w:tcMar>
              <w:top w:w="100" w:type="dxa"/>
              <w:left w:w="100" w:type="dxa"/>
              <w:bottom w:w="100" w:type="dxa"/>
              <w:right w:w="100" w:type="dxa"/>
            </w:tcMar>
          </w:tcPr>
          <w:p w14:paraId="4027F741" w14:textId="77777777" w:rsidR="002B1E86" w:rsidRDefault="00000000">
            <w:pPr>
              <w:widowControl w:val="0"/>
            </w:pPr>
            <w:proofErr w:type="spellStart"/>
            <w:r>
              <w:rPr>
                <w:rFonts w:ascii="Consolas" w:eastAsia="Consolas" w:hAnsi="Consolas" w:cs="Consolas"/>
                <w:color w:val="FFFFFF"/>
                <w:shd w:val="clear" w:color="auto" w:fill="222222"/>
              </w:rPr>
              <w:t>npm</w:t>
            </w:r>
            <w:proofErr w:type="spellEnd"/>
            <w:r>
              <w:rPr>
                <w:rFonts w:ascii="Consolas" w:eastAsia="Consolas" w:hAnsi="Consolas" w:cs="Consolas"/>
                <w:color w:val="FFFFFF"/>
                <w:shd w:val="clear" w:color="auto" w:fill="222222"/>
              </w:rPr>
              <w:t xml:space="preserve">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w:t>
            </w:r>
            <w:proofErr w:type="spellStart"/>
            <w:r>
              <w:rPr>
                <w:rFonts w:ascii="Consolas" w:eastAsia="Consolas" w:hAnsi="Consolas" w:cs="Consolas"/>
                <w:color w:val="FFFFFF"/>
                <w:shd w:val="clear" w:color="auto" w:fill="222222"/>
              </w:rPr>
              <w:t>cors</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FFFFFF"/>
                <w:shd w:val="clear" w:color="auto" w:fill="222222"/>
              </w:rPr>
              <w:t>dotenv</w:t>
            </w:r>
            <w:proofErr w:type="spellEnd"/>
            <w:r>
              <w:rPr>
                <w:rFonts w:ascii="Consolas" w:eastAsia="Consolas" w:hAnsi="Consolas" w:cs="Consolas"/>
                <w:color w:val="FFFFFF"/>
                <w:shd w:val="clear" w:color="auto" w:fill="222222"/>
              </w:rPr>
              <w:t xml:space="preserve"> </w:t>
            </w:r>
            <w:proofErr w:type="spellStart"/>
            <w:r>
              <w:rPr>
                <w:rFonts w:ascii="Consolas" w:eastAsia="Consolas" w:hAnsi="Consolas" w:cs="Consolas"/>
                <w:color w:val="8F9C6C"/>
                <w:shd w:val="clear" w:color="auto" w:fill="222222"/>
              </w:rPr>
              <w:t>jsonwebtoken</w:t>
            </w:r>
            <w:proofErr w:type="spellEnd"/>
            <w:r>
              <w:rPr>
                <w:rFonts w:ascii="Consolas" w:eastAsia="Consolas" w:hAnsi="Consolas" w:cs="Consolas"/>
                <w:color w:val="8F9C6C"/>
                <w:shd w:val="clear" w:color="auto" w:fill="222222"/>
              </w:rPr>
              <w:t xml:space="preserve"> </w:t>
            </w:r>
            <w:proofErr w:type="spellStart"/>
            <w:r>
              <w:rPr>
                <w:rFonts w:ascii="Consolas" w:eastAsia="Consolas" w:hAnsi="Consolas" w:cs="Consolas"/>
                <w:color w:val="8F9C6C"/>
                <w:shd w:val="clear" w:color="auto" w:fill="222222"/>
              </w:rPr>
              <w:t>bcryptjs</w:t>
            </w:r>
            <w:proofErr w:type="spellEnd"/>
          </w:p>
        </w:tc>
      </w:tr>
    </w:tbl>
    <w:p w14:paraId="7778D24D" w14:textId="77777777" w:rsidR="002B1E86" w:rsidRDefault="002B1E86">
      <w:pPr>
        <w:spacing w:line="240" w:lineRule="auto"/>
      </w:pPr>
    </w:p>
    <w:p w14:paraId="7128BE38" w14:textId="77777777" w:rsidR="002B1E86" w:rsidRDefault="00000000">
      <w:pPr>
        <w:spacing w:line="240" w:lineRule="auto"/>
      </w:pPr>
      <w:r>
        <w:t>Package Purpose:</w:t>
      </w:r>
    </w:p>
    <w:p w14:paraId="43165A10" w14:textId="77777777" w:rsidR="002B1E86" w:rsidRDefault="00000000">
      <w:pPr>
        <w:numPr>
          <w:ilvl w:val="0"/>
          <w:numId w:val="3"/>
        </w:numPr>
        <w:spacing w:before="240" w:line="240" w:lineRule="auto"/>
      </w:pPr>
      <w:r>
        <w:rPr>
          <w:rFonts w:ascii="Arimo" w:eastAsia="Arimo" w:hAnsi="Arimo" w:cs="Arimo"/>
        </w:rPr>
        <w:lastRenderedPageBreak/>
        <w:t>express → Backend framework</w:t>
      </w:r>
    </w:p>
    <w:p w14:paraId="4B89EB0F" w14:textId="77777777" w:rsidR="002B1E86" w:rsidRDefault="00000000">
      <w:pPr>
        <w:numPr>
          <w:ilvl w:val="0"/>
          <w:numId w:val="3"/>
        </w:numPr>
        <w:spacing w:line="240" w:lineRule="auto"/>
      </w:pPr>
      <w:r>
        <w:rPr>
          <w:rFonts w:ascii="Arimo" w:eastAsia="Arimo" w:hAnsi="Arimo" w:cs="Arimo"/>
        </w:rPr>
        <w:t>mongoose → MongoDB connection</w:t>
      </w:r>
    </w:p>
    <w:p w14:paraId="050B70B9" w14:textId="77777777" w:rsidR="002B1E86" w:rsidRDefault="00000000">
      <w:pPr>
        <w:numPr>
          <w:ilvl w:val="0"/>
          <w:numId w:val="3"/>
        </w:numPr>
        <w:spacing w:line="240" w:lineRule="auto"/>
      </w:pPr>
      <w:proofErr w:type="spellStart"/>
      <w:r>
        <w:rPr>
          <w:rFonts w:ascii="Arimo" w:eastAsia="Arimo" w:hAnsi="Arimo" w:cs="Arimo"/>
        </w:rPr>
        <w:t>cors</w:t>
      </w:r>
      <w:proofErr w:type="spellEnd"/>
      <w:r>
        <w:rPr>
          <w:rFonts w:ascii="Arimo" w:eastAsia="Arimo" w:hAnsi="Arimo" w:cs="Arimo"/>
        </w:rPr>
        <w:t xml:space="preserve"> → Cross-origin requests</w:t>
      </w:r>
    </w:p>
    <w:p w14:paraId="22F02D9E" w14:textId="77777777" w:rsidR="002B1E86" w:rsidRDefault="00000000">
      <w:pPr>
        <w:numPr>
          <w:ilvl w:val="0"/>
          <w:numId w:val="3"/>
        </w:numPr>
        <w:spacing w:line="240" w:lineRule="auto"/>
      </w:pPr>
      <w:proofErr w:type="spellStart"/>
      <w:r>
        <w:t>dotenv</w:t>
      </w:r>
      <w:proofErr w:type="spellEnd"/>
      <w:r>
        <w:rPr>
          <w:rFonts w:ascii="Arimo" w:eastAsia="Arimo" w:hAnsi="Arimo" w:cs="Arimo"/>
        </w:rPr>
        <w:t xml:space="preserve"> → Environment variables</w:t>
      </w:r>
    </w:p>
    <w:p w14:paraId="7312DA04" w14:textId="77777777" w:rsidR="002B1E86" w:rsidRDefault="00000000">
      <w:pPr>
        <w:numPr>
          <w:ilvl w:val="0"/>
          <w:numId w:val="3"/>
        </w:numPr>
        <w:spacing w:line="240" w:lineRule="auto"/>
      </w:pPr>
      <w:proofErr w:type="spellStart"/>
      <w:r>
        <w:t>jsonwebtoken</w:t>
      </w:r>
      <w:proofErr w:type="spellEnd"/>
      <w:r>
        <w:rPr>
          <w:rFonts w:ascii="Arimo" w:eastAsia="Arimo" w:hAnsi="Arimo" w:cs="Arimo"/>
        </w:rPr>
        <w:t xml:space="preserve"> → Authentication</w:t>
      </w:r>
    </w:p>
    <w:p w14:paraId="3542C091" w14:textId="77777777" w:rsidR="002B1E86" w:rsidRDefault="00000000">
      <w:pPr>
        <w:numPr>
          <w:ilvl w:val="0"/>
          <w:numId w:val="3"/>
        </w:numPr>
        <w:spacing w:after="240" w:line="240" w:lineRule="auto"/>
      </w:pPr>
      <w:proofErr w:type="spellStart"/>
      <w:r>
        <w:t>bcryptjs</w:t>
      </w:r>
      <w:proofErr w:type="spellEnd"/>
      <w:r>
        <w:rPr>
          <w:rFonts w:ascii="Arimo" w:eastAsia="Arimo" w:hAnsi="Arimo" w:cs="Arimo"/>
        </w:rPr>
        <w:t xml:space="preserve"> → Password hashing</w:t>
      </w:r>
    </w:p>
    <w:p w14:paraId="5CE250EB" w14:textId="77777777" w:rsidR="002B1E86" w:rsidRDefault="00000000">
      <w:pPr>
        <w:spacing w:line="240" w:lineRule="auto"/>
        <w:rPr>
          <w:b/>
        </w:rPr>
      </w:pPr>
      <w:r>
        <w:rPr>
          <w:b/>
        </w:rPr>
        <w:t xml:space="preserve">Create Environment File: </w:t>
      </w:r>
    </w:p>
    <w:p w14:paraId="714723D4" w14:textId="77777777" w:rsidR="002B1E86" w:rsidRDefault="00000000">
      <w:pPr>
        <w:spacing w:line="240" w:lineRule="auto"/>
      </w:pPr>
      <w:r>
        <w:t xml:space="preserve">  Create </w:t>
      </w:r>
      <w:proofErr w:type="gramStart"/>
      <w:r>
        <w:t xml:space="preserve">a </w:t>
      </w:r>
      <w:r>
        <w:rPr>
          <w:rFonts w:ascii="Consolas" w:eastAsia="Consolas" w:hAnsi="Consolas" w:cs="Consolas"/>
          <w:color w:val="9B869B"/>
          <w:shd w:val="clear" w:color="auto" w:fill="222222"/>
        </w:rPr>
        <w:t>.env</w:t>
      </w:r>
      <w:proofErr w:type="gramEnd"/>
      <w:r>
        <w:rPr>
          <w:rFonts w:ascii="Consolas" w:eastAsia="Consolas" w:hAnsi="Consolas" w:cs="Consolas"/>
          <w:color w:val="9B869B"/>
          <w:shd w:val="clear" w:color="auto" w:fill="222222"/>
        </w:rPr>
        <w:t xml:space="preserve"> </w:t>
      </w:r>
      <w:r>
        <w:t xml:space="preserve"> file in the root of the server folder.</w:t>
      </w:r>
    </w:p>
    <w:p w14:paraId="513681C3" w14:textId="77777777" w:rsidR="002B1E86" w:rsidRDefault="00000000">
      <w:pPr>
        <w:spacing w:line="240" w:lineRule="auto"/>
      </w:pPr>
      <w:r>
        <w:t xml:space="preserve">  Example:</w:t>
      </w:r>
    </w:p>
    <w:p w14:paraId="331CF886" w14:textId="77777777" w:rsidR="002B1E86" w:rsidRDefault="002B1E86">
      <w:pPr>
        <w:spacing w:line="240" w:lineRule="auto"/>
      </w:pPr>
    </w:p>
    <w:tbl>
      <w:tblPr>
        <w:tblStyle w:val="Style15"/>
        <w:tblW w:w="9360" w:type="dxa"/>
        <w:tblInd w:w="0" w:type="dxa"/>
        <w:tblLayout w:type="fixed"/>
        <w:tblLook w:val="04A0" w:firstRow="1" w:lastRow="0" w:firstColumn="1" w:lastColumn="0" w:noHBand="0" w:noVBand="1"/>
      </w:tblPr>
      <w:tblGrid>
        <w:gridCol w:w="9360"/>
      </w:tblGrid>
      <w:tr w:rsidR="002B1E86" w14:paraId="61C70196" w14:textId="77777777">
        <w:tc>
          <w:tcPr>
            <w:tcW w:w="9360" w:type="dxa"/>
            <w:shd w:val="clear" w:color="auto" w:fill="222222"/>
            <w:tcMar>
              <w:top w:w="100" w:type="dxa"/>
              <w:left w:w="100" w:type="dxa"/>
              <w:bottom w:w="100" w:type="dxa"/>
              <w:right w:w="100" w:type="dxa"/>
            </w:tcMar>
          </w:tcPr>
          <w:p w14:paraId="7976E89F" w14:textId="77777777" w:rsidR="002B1E86" w:rsidRDefault="00000000">
            <w:pPr>
              <w:widowControl w:val="0"/>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your_mongodb_connection_string</w:t>
            </w:r>
            <w:proofErr w:type="spellEnd"/>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w:t>
            </w:r>
            <w:proofErr w:type="spellStart"/>
            <w:r>
              <w:rPr>
                <w:rFonts w:ascii="Consolas" w:eastAsia="Consolas" w:hAnsi="Consolas" w:cs="Consolas"/>
                <w:color w:val="FFFFFF"/>
                <w:shd w:val="clear" w:color="auto" w:fill="222222"/>
              </w:rPr>
              <w:t>your_secret_key</w:t>
            </w:r>
            <w:proofErr w:type="spellEnd"/>
          </w:p>
        </w:tc>
      </w:tr>
    </w:tbl>
    <w:p w14:paraId="2A94D200" w14:textId="77777777" w:rsidR="002B1E86" w:rsidRDefault="002B1E86">
      <w:pPr>
        <w:spacing w:line="240" w:lineRule="auto"/>
      </w:pPr>
    </w:p>
    <w:p w14:paraId="2A49232B" w14:textId="77777777" w:rsidR="002B1E86" w:rsidRDefault="00000000">
      <w:pPr>
        <w:pStyle w:val="Heading1"/>
        <w:keepNext w:val="0"/>
        <w:keepLines w:val="0"/>
        <w:spacing w:before="0" w:after="0" w:line="240" w:lineRule="auto"/>
        <w:rPr>
          <w:b/>
          <w:sz w:val="28"/>
          <w:szCs w:val="28"/>
        </w:rPr>
      </w:pPr>
      <w:bookmarkStart w:id="15" w:name="_yxcdjcz94bf0" w:colFirst="0" w:colLast="0"/>
      <w:bookmarkEnd w:id="15"/>
      <w:r>
        <w:rPr>
          <w:b/>
          <w:sz w:val="28"/>
          <w:szCs w:val="28"/>
        </w:rPr>
        <w:t>Backend Development</w:t>
      </w:r>
    </w:p>
    <w:p w14:paraId="52D6E1F1" w14:textId="77777777" w:rsidR="002B1E86" w:rsidRDefault="002B1E86">
      <w:pPr>
        <w:rPr>
          <w:b/>
        </w:rPr>
      </w:pPr>
    </w:p>
    <w:p w14:paraId="18A6B2AB" w14:textId="77777777" w:rsidR="002B1E86" w:rsidRDefault="00000000">
      <w:r>
        <w:rPr>
          <w:b/>
        </w:rPr>
        <w:t>Setup Express Server:</w:t>
      </w:r>
    </w:p>
    <w:p w14:paraId="4E2114F9" w14:textId="77777777" w:rsidR="002B1E86" w:rsidRDefault="00000000">
      <w:pPr>
        <w:spacing w:line="240" w:lineRule="auto"/>
      </w:pPr>
      <w:r>
        <w:t xml:space="preserve">Inside </w:t>
      </w:r>
      <w:proofErr w:type="spellStart"/>
      <w:r>
        <w:rPr>
          <w:rFonts w:ascii="Consolas" w:eastAsia="Consolas" w:hAnsi="Consolas" w:cs="Consolas"/>
          <w:color w:val="FFFFFF"/>
          <w:shd w:val="clear" w:color="auto" w:fill="222222"/>
        </w:rPr>
        <w:t>src</w:t>
      </w:r>
      <w:proofErr w:type="spellEnd"/>
      <w:r>
        <w:rPr>
          <w:rFonts w:ascii="Consolas" w:eastAsia="Consolas" w:hAnsi="Consolas" w:cs="Consolas"/>
          <w:color w:val="FFFFFF"/>
          <w:shd w:val="clear" w:color="auto" w:fill="222222"/>
        </w:rPr>
        <w:t>/</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rPr>
        <w:drawing>
          <wp:inline distT="114300" distB="114300" distL="114300" distR="114300" wp14:anchorId="4B6C5E01" wp14:editId="175F3BEF">
            <wp:extent cx="4162425" cy="220916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2"/>
                    <a:srcRect/>
                    <a:stretch>
                      <a:fillRect/>
                    </a:stretch>
                  </pic:blipFill>
                  <pic:spPr>
                    <a:xfrm>
                      <a:off x="0" y="0"/>
                      <a:ext cx="4162425" cy="2209502"/>
                    </a:xfrm>
                    <a:prstGeom prst="rect">
                      <a:avLst/>
                    </a:prstGeom>
                  </pic:spPr>
                </pic:pic>
              </a:graphicData>
            </a:graphic>
          </wp:inline>
        </w:drawing>
      </w:r>
    </w:p>
    <w:p w14:paraId="662E7FE7" w14:textId="77777777" w:rsidR="002B1E86" w:rsidRDefault="002B1E86">
      <w:pPr>
        <w:spacing w:line="240" w:lineRule="auto"/>
      </w:pPr>
    </w:p>
    <w:p w14:paraId="20EDACE4" w14:textId="77777777" w:rsidR="002B1E86" w:rsidRDefault="00000000">
      <w:pPr>
        <w:widowControl w:val="0"/>
        <w:spacing w:before="19" w:line="212" w:lineRule="auto"/>
        <w:ind w:right="1799"/>
        <w:rPr>
          <w:b/>
          <w:sz w:val="25"/>
          <w:szCs w:val="25"/>
        </w:rPr>
      </w:pPr>
      <w:r>
        <w:rPr>
          <w:b/>
          <w:sz w:val="24"/>
          <w:szCs w:val="24"/>
        </w:rPr>
        <w:t>Create Controllers</w:t>
      </w:r>
    </w:p>
    <w:p w14:paraId="590E76DA" w14:textId="77777777" w:rsidR="002B1E86" w:rsidRDefault="00000000">
      <w:pPr>
        <w:widowControl w:val="0"/>
        <w:spacing w:before="19" w:line="212" w:lineRule="auto"/>
        <w:ind w:left="15" w:right="1799" w:hanging="14"/>
        <w:rPr>
          <w:sz w:val="23"/>
          <w:szCs w:val="23"/>
        </w:rPr>
      </w:pPr>
      <w:r>
        <w:rPr>
          <w:sz w:val="23"/>
          <w:szCs w:val="23"/>
        </w:rPr>
        <w:t xml:space="preserve">Inside: </w:t>
      </w:r>
      <w:proofErr w:type="spellStart"/>
      <w:r>
        <w:rPr>
          <w:sz w:val="23"/>
          <w:szCs w:val="23"/>
        </w:rPr>
        <w:t>src</w:t>
      </w:r>
      <w:proofErr w:type="spellEnd"/>
      <w:r>
        <w:rPr>
          <w:sz w:val="23"/>
          <w:szCs w:val="23"/>
        </w:rPr>
        <w:t>/controllers/</w:t>
      </w:r>
    </w:p>
    <w:p w14:paraId="1AF262BD" w14:textId="77777777" w:rsidR="002B1E86" w:rsidRDefault="00000000">
      <w:pPr>
        <w:widowControl w:val="0"/>
        <w:spacing w:before="19" w:line="212" w:lineRule="auto"/>
        <w:ind w:right="1799"/>
        <w:rPr>
          <w:sz w:val="23"/>
          <w:szCs w:val="23"/>
        </w:rPr>
      </w:pPr>
      <w:r>
        <w:rPr>
          <w:sz w:val="23"/>
          <w:szCs w:val="23"/>
        </w:rPr>
        <w:t>Create:</w:t>
      </w:r>
    </w:p>
    <w:p w14:paraId="5FC2A275" w14:textId="77777777" w:rsidR="002B1E86" w:rsidRDefault="00000000">
      <w:pPr>
        <w:widowControl w:val="0"/>
        <w:spacing w:before="19" w:line="212" w:lineRule="auto"/>
        <w:ind w:right="1799"/>
        <w:rPr>
          <w:b/>
          <w:sz w:val="23"/>
          <w:szCs w:val="23"/>
        </w:rPr>
      </w:pPr>
      <w:r>
        <w:rPr>
          <w:b/>
          <w:sz w:val="23"/>
          <w:szCs w:val="23"/>
        </w:rPr>
        <w:t>auth.controller.js</w:t>
      </w:r>
    </w:p>
    <w:p w14:paraId="48DF4C61" w14:textId="77777777" w:rsidR="002B1E86" w:rsidRDefault="002B1E86">
      <w:pPr>
        <w:widowControl w:val="0"/>
        <w:spacing w:before="19" w:line="212" w:lineRule="auto"/>
        <w:ind w:right="1799"/>
        <w:rPr>
          <w:b/>
          <w:sz w:val="23"/>
          <w:szCs w:val="23"/>
        </w:rPr>
      </w:pPr>
    </w:p>
    <w:p w14:paraId="3981F1F7" w14:textId="77777777" w:rsidR="002B1E86" w:rsidRDefault="00000000">
      <w:pPr>
        <w:widowControl w:val="0"/>
        <w:spacing w:before="19" w:line="212" w:lineRule="auto"/>
        <w:ind w:left="1260" w:right="1799" w:hanging="1350"/>
        <w:jc w:val="center"/>
        <w:rPr>
          <w:b/>
          <w:sz w:val="23"/>
          <w:szCs w:val="23"/>
        </w:rPr>
      </w:pPr>
      <w:r>
        <w:rPr>
          <w:b/>
          <w:noProof/>
          <w:sz w:val="23"/>
          <w:szCs w:val="23"/>
        </w:rPr>
        <w:lastRenderedPageBreak/>
        <w:drawing>
          <wp:inline distT="114300" distB="114300" distL="114300" distR="114300" wp14:anchorId="3B8B050F" wp14:editId="5F4DE3FE">
            <wp:extent cx="4738370" cy="27749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3"/>
                    <a:srcRect/>
                    <a:stretch>
                      <a:fillRect/>
                    </a:stretch>
                  </pic:blipFill>
                  <pic:spPr>
                    <a:xfrm>
                      <a:off x="0" y="0"/>
                      <a:ext cx="4738688" cy="2775404"/>
                    </a:xfrm>
                    <a:prstGeom prst="rect">
                      <a:avLst/>
                    </a:prstGeom>
                  </pic:spPr>
                </pic:pic>
              </a:graphicData>
            </a:graphic>
          </wp:inline>
        </w:drawing>
      </w:r>
    </w:p>
    <w:p w14:paraId="492C6A92" w14:textId="77777777" w:rsidR="002B1E86" w:rsidRDefault="002B1E86">
      <w:pPr>
        <w:widowControl w:val="0"/>
        <w:spacing w:before="19" w:line="212" w:lineRule="auto"/>
        <w:ind w:right="1799"/>
        <w:rPr>
          <w:b/>
          <w:sz w:val="23"/>
          <w:szCs w:val="23"/>
        </w:rPr>
      </w:pPr>
    </w:p>
    <w:p w14:paraId="480134B6" w14:textId="77777777" w:rsidR="002B1E86" w:rsidRDefault="00000000">
      <w:pPr>
        <w:pStyle w:val="Heading2"/>
        <w:keepNext w:val="0"/>
        <w:keepLines w:val="0"/>
        <w:widowControl w:val="0"/>
        <w:spacing w:after="0" w:line="212" w:lineRule="auto"/>
        <w:ind w:right="1799"/>
      </w:pPr>
      <w:bookmarkStart w:id="16" w:name="_lgu2kkdniqxz" w:colFirst="0" w:colLast="0"/>
      <w:bookmarkEnd w:id="16"/>
      <w:r>
        <w:rPr>
          <w:b/>
          <w:sz w:val="28"/>
          <w:szCs w:val="28"/>
        </w:rPr>
        <w:t>Auth Controllers</w:t>
      </w:r>
    </w:p>
    <w:p w14:paraId="71500381" w14:textId="77777777" w:rsidR="002B1E86" w:rsidRDefault="00000000">
      <w:pPr>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tokens.</w:t>
      </w:r>
    </w:p>
    <w:p w14:paraId="25A36074" w14:textId="77777777" w:rsidR="002B1E86" w:rsidRDefault="00000000">
      <w:pPr>
        <w:pStyle w:val="Heading3"/>
        <w:keepNext w:val="0"/>
        <w:keepLines w:val="0"/>
        <w:widowControl w:val="0"/>
        <w:spacing w:before="200" w:after="0" w:line="212" w:lineRule="auto"/>
        <w:ind w:right="1799"/>
        <w:rPr>
          <w:b/>
          <w:color w:val="000000"/>
          <w:sz w:val="24"/>
          <w:szCs w:val="24"/>
        </w:rPr>
      </w:pPr>
      <w:bookmarkStart w:id="17" w:name="_k5vohrfebd3o" w:colFirst="0" w:colLast="0"/>
      <w:bookmarkEnd w:id="17"/>
      <w:r>
        <w:rPr>
          <w:b/>
          <w:color w:val="000000"/>
          <w:sz w:val="24"/>
          <w:szCs w:val="24"/>
        </w:rPr>
        <w:t>Responsibilities:</w:t>
      </w:r>
    </w:p>
    <w:p w14:paraId="07B80DE6" w14:textId="77777777" w:rsidR="002B1E86" w:rsidRDefault="00000000">
      <w:pPr>
        <w:widowControl w:val="0"/>
        <w:numPr>
          <w:ilvl w:val="0"/>
          <w:numId w:val="4"/>
        </w:numPr>
        <w:spacing w:before="240" w:line="212" w:lineRule="auto"/>
        <w:rPr>
          <w:sz w:val="21"/>
          <w:szCs w:val="21"/>
        </w:rPr>
      </w:pPr>
      <w:r>
        <w:rPr>
          <w:sz w:val="21"/>
          <w:szCs w:val="21"/>
        </w:rPr>
        <w:t>Register new users</w:t>
      </w:r>
    </w:p>
    <w:p w14:paraId="3AF9D62B" w14:textId="77777777" w:rsidR="002B1E86" w:rsidRDefault="00000000">
      <w:pPr>
        <w:widowControl w:val="0"/>
        <w:numPr>
          <w:ilvl w:val="0"/>
          <w:numId w:val="4"/>
        </w:numPr>
        <w:spacing w:line="212" w:lineRule="auto"/>
        <w:rPr>
          <w:sz w:val="21"/>
          <w:szCs w:val="21"/>
        </w:rPr>
      </w:pPr>
      <w:r>
        <w:rPr>
          <w:sz w:val="21"/>
          <w:szCs w:val="21"/>
        </w:rPr>
        <w:t>Validate user input data</w:t>
      </w:r>
    </w:p>
    <w:p w14:paraId="1D9A1081" w14:textId="77777777" w:rsidR="002B1E86" w:rsidRDefault="00000000">
      <w:pPr>
        <w:widowControl w:val="0"/>
        <w:numPr>
          <w:ilvl w:val="0"/>
          <w:numId w:val="4"/>
        </w:numPr>
        <w:spacing w:line="212" w:lineRule="auto"/>
        <w:rPr>
          <w:sz w:val="21"/>
          <w:szCs w:val="21"/>
        </w:rPr>
      </w:pPr>
      <w:r>
        <w:rPr>
          <w:sz w:val="21"/>
          <w:szCs w:val="21"/>
        </w:rPr>
        <w:t xml:space="preserve">Hash passwords using </w:t>
      </w:r>
      <w:proofErr w:type="spellStart"/>
      <w:r>
        <w:rPr>
          <w:sz w:val="21"/>
          <w:szCs w:val="21"/>
        </w:rPr>
        <w:t>bcrypt</w:t>
      </w:r>
      <w:proofErr w:type="spellEnd"/>
      <w:r>
        <w:rPr>
          <w:sz w:val="21"/>
          <w:szCs w:val="21"/>
        </w:rPr>
        <w:t xml:space="preserve"> before storing</w:t>
      </w:r>
    </w:p>
    <w:p w14:paraId="3A77F962" w14:textId="77777777" w:rsidR="002B1E86" w:rsidRDefault="00000000">
      <w:pPr>
        <w:widowControl w:val="0"/>
        <w:numPr>
          <w:ilvl w:val="0"/>
          <w:numId w:val="4"/>
        </w:numPr>
        <w:spacing w:line="212" w:lineRule="auto"/>
        <w:rPr>
          <w:sz w:val="21"/>
          <w:szCs w:val="21"/>
        </w:rPr>
      </w:pPr>
      <w:r>
        <w:rPr>
          <w:sz w:val="21"/>
          <w:szCs w:val="21"/>
        </w:rPr>
        <w:t>Authenticate users during login</w:t>
      </w:r>
    </w:p>
    <w:p w14:paraId="27A6FA3F" w14:textId="77777777" w:rsidR="002B1E86" w:rsidRDefault="00000000">
      <w:pPr>
        <w:widowControl w:val="0"/>
        <w:numPr>
          <w:ilvl w:val="0"/>
          <w:numId w:val="4"/>
        </w:numPr>
        <w:spacing w:line="212" w:lineRule="auto"/>
        <w:rPr>
          <w:sz w:val="21"/>
          <w:szCs w:val="21"/>
        </w:rPr>
      </w:pPr>
      <w:r>
        <w:rPr>
          <w:sz w:val="21"/>
          <w:szCs w:val="21"/>
        </w:rPr>
        <w:t>Generate JWT tokens for authorized access</w:t>
      </w:r>
    </w:p>
    <w:p w14:paraId="4BDB0DF7" w14:textId="77777777" w:rsidR="002B1E86" w:rsidRDefault="00000000">
      <w:pPr>
        <w:widowControl w:val="0"/>
        <w:numPr>
          <w:ilvl w:val="0"/>
          <w:numId w:val="4"/>
        </w:numPr>
        <w:spacing w:after="240" w:line="212" w:lineRule="auto"/>
        <w:rPr>
          <w:sz w:val="21"/>
          <w:szCs w:val="21"/>
        </w:rPr>
      </w:pPr>
      <w:r>
        <w:rPr>
          <w:sz w:val="21"/>
          <w:szCs w:val="21"/>
        </w:rPr>
        <w:t>Send appropriate success and error responses</w:t>
      </w:r>
    </w:p>
    <w:p w14:paraId="2DB396B9" w14:textId="77777777" w:rsidR="002B1E86" w:rsidRDefault="00000000">
      <w:pPr>
        <w:pStyle w:val="Heading3"/>
        <w:keepNext w:val="0"/>
        <w:keepLines w:val="0"/>
        <w:widowControl w:val="0"/>
        <w:spacing w:before="280" w:line="212" w:lineRule="auto"/>
        <w:ind w:right="1799"/>
        <w:rPr>
          <w:b/>
          <w:color w:val="000000"/>
          <w:sz w:val="24"/>
          <w:szCs w:val="24"/>
        </w:rPr>
      </w:pPr>
      <w:bookmarkStart w:id="18" w:name="_ihq1ym6pfrlq" w:colFirst="0" w:colLast="0"/>
      <w:bookmarkEnd w:id="18"/>
      <w:r>
        <w:rPr>
          <w:b/>
          <w:color w:val="000000"/>
          <w:sz w:val="24"/>
          <w:szCs w:val="24"/>
        </w:rPr>
        <w:t>Main Functionalities:</w:t>
      </w:r>
    </w:p>
    <w:p w14:paraId="5DA9F073" w14:textId="77777777" w:rsidR="002B1E86" w:rsidRDefault="00000000">
      <w:pPr>
        <w:widowControl w:val="0"/>
        <w:numPr>
          <w:ilvl w:val="0"/>
          <w:numId w:val="5"/>
        </w:numPr>
        <w:spacing w:before="240" w:line="212" w:lineRule="auto"/>
        <w:rPr>
          <w:sz w:val="21"/>
          <w:szCs w:val="21"/>
        </w:rPr>
      </w:pPr>
      <w:r>
        <w:rPr>
          <w:sz w:val="21"/>
          <w:szCs w:val="21"/>
        </w:rPr>
        <w:t>Register User: Creates a new user account after validating email uniqueness and encrypting the password.</w:t>
      </w:r>
    </w:p>
    <w:p w14:paraId="5B7A6349" w14:textId="77777777" w:rsidR="002B1E86" w:rsidRDefault="00000000">
      <w:pPr>
        <w:widowControl w:val="0"/>
        <w:numPr>
          <w:ilvl w:val="0"/>
          <w:numId w:val="5"/>
        </w:numPr>
        <w:spacing w:after="240" w:line="212" w:lineRule="auto"/>
        <w:rPr>
          <w:sz w:val="21"/>
          <w:szCs w:val="21"/>
        </w:rPr>
      </w:pPr>
      <w:r>
        <w:rPr>
          <w:sz w:val="21"/>
          <w:szCs w:val="21"/>
        </w:rPr>
        <w:t>Login User: Verifies credentials and returns a JWT token for protected API access.</w:t>
      </w:r>
    </w:p>
    <w:p w14:paraId="013FDCDD" w14:textId="77777777" w:rsidR="002B1E86" w:rsidRDefault="00000000">
      <w:pPr>
        <w:widowControl w:val="0"/>
        <w:spacing w:before="19" w:line="212" w:lineRule="auto"/>
        <w:ind w:right="1799"/>
        <w:rPr>
          <w:b/>
          <w:sz w:val="23"/>
          <w:szCs w:val="23"/>
        </w:rPr>
      </w:pPr>
      <w:r>
        <w:rPr>
          <w:b/>
          <w:sz w:val="23"/>
          <w:szCs w:val="23"/>
        </w:rPr>
        <w:t>product.controller.js</w:t>
      </w:r>
    </w:p>
    <w:p w14:paraId="0A08A8A2" w14:textId="77777777" w:rsidR="002B1E86" w:rsidRDefault="00000000">
      <w:pPr>
        <w:widowControl w:val="0"/>
        <w:spacing w:before="19" w:line="212" w:lineRule="auto"/>
        <w:ind w:right="1799"/>
        <w:rPr>
          <w:b/>
          <w:sz w:val="23"/>
          <w:szCs w:val="23"/>
        </w:rPr>
      </w:pPr>
      <w:r>
        <w:rPr>
          <w:b/>
          <w:noProof/>
          <w:sz w:val="23"/>
          <w:szCs w:val="23"/>
        </w:rPr>
        <w:lastRenderedPageBreak/>
        <w:drawing>
          <wp:inline distT="114300" distB="114300" distL="114300" distR="114300" wp14:anchorId="4A30756B" wp14:editId="40156429">
            <wp:extent cx="3966845" cy="44640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4"/>
                    <a:srcRect/>
                    <a:stretch>
                      <a:fillRect/>
                    </a:stretch>
                  </pic:blipFill>
                  <pic:spPr>
                    <a:xfrm>
                      <a:off x="0" y="0"/>
                      <a:ext cx="3967163" cy="4464093"/>
                    </a:xfrm>
                    <a:prstGeom prst="rect">
                      <a:avLst/>
                    </a:prstGeom>
                  </pic:spPr>
                </pic:pic>
              </a:graphicData>
            </a:graphic>
          </wp:inline>
        </w:drawing>
      </w:r>
    </w:p>
    <w:p w14:paraId="093A17FD" w14:textId="77777777" w:rsidR="002B1E86" w:rsidRDefault="002B1E86">
      <w:pPr>
        <w:widowControl w:val="0"/>
        <w:spacing w:before="19" w:line="212" w:lineRule="auto"/>
        <w:ind w:right="1799"/>
        <w:rPr>
          <w:b/>
          <w:sz w:val="23"/>
          <w:szCs w:val="23"/>
        </w:rPr>
      </w:pPr>
    </w:p>
    <w:p w14:paraId="14B6E851" w14:textId="77777777" w:rsidR="002B1E86" w:rsidRDefault="002B1E86">
      <w:pPr>
        <w:widowControl w:val="0"/>
        <w:spacing w:line="212" w:lineRule="auto"/>
        <w:ind w:left="15" w:right="1799" w:hanging="14"/>
      </w:pPr>
    </w:p>
    <w:p w14:paraId="47FB2B60" w14:textId="77777777" w:rsidR="002B1E86" w:rsidRDefault="00000000">
      <w:pPr>
        <w:pStyle w:val="Heading2"/>
        <w:keepNext w:val="0"/>
        <w:keepLines w:val="0"/>
        <w:widowControl w:val="0"/>
        <w:spacing w:after="80" w:line="212" w:lineRule="auto"/>
        <w:ind w:right="1799"/>
        <w:rPr>
          <w:b/>
          <w:sz w:val="28"/>
          <w:szCs w:val="28"/>
        </w:rPr>
      </w:pPr>
      <w:bookmarkStart w:id="19" w:name="_fcl53x5rtwq5" w:colFirst="0" w:colLast="0"/>
      <w:bookmarkEnd w:id="19"/>
      <w:r>
        <w:rPr>
          <w:b/>
          <w:sz w:val="28"/>
          <w:szCs w:val="28"/>
        </w:rPr>
        <w:t>Product Controller</w:t>
      </w:r>
    </w:p>
    <w:p w14:paraId="09BBF010" w14:textId="77777777" w:rsidR="002B1E86" w:rsidRDefault="00000000">
      <w:pPr>
        <w:widowControl w:val="0"/>
        <w:spacing w:before="240" w:after="240" w:line="212" w:lineRule="auto"/>
      </w:pPr>
      <w:r>
        <w:t xml:space="preserve">The </w:t>
      </w:r>
      <w:r>
        <w:rPr>
          <w:b/>
        </w:rPr>
        <w:t>Product Controller</w:t>
      </w:r>
      <w:r>
        <w:t xml:space="preserve"> handles all product inventory operations and contains </w:t>
      </w:r>
      <w:proofErr w:type="gramStart"/>
      <w:r>
        <w:t>the business</w:t>
      </w:r>
      <w:proofErr w:type="gramEnd"/>
      <w:r>
        <w:t xml:space="preserve"> logic for managing products linked to individual users.</w:t>
      </w:r>
    </w:p>
    <w:p w14:paraId="09F53A15" w14:textId="77777777" w:rsidR="002B1E86" w:rsidRDefault="00000000">
      <w:pPr>
        <w:pStyle w:val="Heading3"/>
        <w:keepNext w:val="0"/>
        <w:keepLines w:val="0"/>
        <w:widowControl w:val="0"/>
        <w:spacing w:before="280" w:line="212" w:lineRule="auto"/>
        <w:ind w:left="720" w:right="1799" w:hanging="360"/>
        <w:rPr>
          <w:b/>
          <w:color w:val="000000"/>
          <w:sz w:val="22"/>
          <w:szCs w:val="22"/>
        </w:rPr>
      </w:pPr>
      <w:bookmarkStart w:id="20" w:name="_yebr8jeckovq" w:colFirst="0" w:colLast="0"/>
      <w:bookmarkEnd w:id="20"/>
      <w:r>
        <w:rPr>
          <w:b/>
          <w:color w:val="000000"/>
          <w:sz w:val="22"/>
          <w:szCs w:val="22"/>
        </w:rPr>
        <w:t>Responsibilities:</w:t>
      </w:r>
    </w:p>
    <w:p w14:paraId="1FC1E7CF" w14:textId="77777777" w:rsidR="002B1E86" w:rsidRDefault="00000000">
      <w:pPr>
        <w:widowControl w:val="0"/>
        <w:numPr>
          <w:ilvl w:val="0"/>
          <w:numId w:val="6"/>
        </w:numPr>
        <w:spacing w:before="240" w:line="212" w:lineRule="auto"/>
      </w:pPr>
      <w:r>
        <w:t>Add new products to inventory</w:t>
      </w:r>
    </w:p>
    <w:p w14:paraId="6CE6C22B" w14:textId="77777777" w:rsidR="002B1E86" w:rsidRDefault="00000000">
      <w:pPr>
        <w:widowControl w:val="0"/>
        <w:numPr>
          <w:ilvl w:val="0"/>
          <w:numId w:val="6"/>
        </w:numPr>
        <w:spacing w:line="212" w:lineRule="auto"/>
      </w:pPr>
      <w:r>
        <w:t>Fetch products belonging to logged-in users</w:t>
      </w:r>
    </w:p>
    <w:p w14:paraId="6BB3E0E2" w14:textId="77777777" w:rsidR="002B1E86" w:rsidRDefault="00000000">
      <w:pPr>
        <w:widowControl w:val="0"/>
        <w:numPr>
          <w:ilvl w:val="0"/>
          <w:numId w:val="6"/>
        </w:numPr>
        <w:spacing w:line="212" w:lineRule="auto"/>
      </w:pPr>
      <w:r>
        <w:t>Update product details like price, quantity, or description</w:t>
      </w:r>
    </w:p>
    <w:p w14:paraId="6EC72247" w14:textId="77777777" w:rsidR="002B1E86" w:rsidRDefault="00000000">
      <w:pPr>
        <w:widowControl w:val="0"/>
        <w:numPr>
          <w:ilvl w:val="0"/>
          <w:numId w:val="6"/>
        </w:numPr>
        <w:spacing w:line="212" w:lineRule="auto"/>
      </w:pPr>
      <w:r>
        <w:t>Delete products securely</w:t>
      </w:r>
    </w:p>
    <w:p w14:paraId="687AF873" w14:textId="77777777" w:rsidR="002B1E86" w:rsidRDefault="00000000">
      <w:pPr>
        <w:widowControl w:val="0"/>
        <w:numPr>
          <w:ilvl w:val="0"/>
          <w:numId w:val="6"/>
        </w:numPr>
        <w:spacing w:after="240" w:line="212" w:lineRule="auto"/>
      </w:pPr>
      <w:r>
        <w:t>Perform product search functionality</w:t>
      </w:r>
    </w:p>
    <w:p w14:paraId="509A3AF4" w14:textId="77777777" w:rsidR="002B1E86" w:rsidRDefault="00000000">
      <w:pPr>
        <w:pStyle w:val="Heading3"/>
        <w:keepNext w:val="0"/>
        <w:keepLines w:val="0"/>
        <w:widowControl w:val="0"/>
        <w:spacing w:before="280" w:line="212" w:lineRule="auto"/>
        <w:ind w:left="720" w:right="1799" w:hanging="360"/>
        <w:rPr>
          <w:b/>
          <w:color w:val="000000"/>
          <w:sz w:val="22"/>
          <w:szCs w:val="22"/>
        </w:rPr>
      </w:pPr>
      <w:bookmarkStart w:id="21" w:name="_m9d8axmhsh76" w:colFirst="0" w:colLast="0"/>
      <w:bookmarkEnd w:id="21"/>
      <w:r>
        <w:rPr>
          <w:b/>
          <w:color w:val="000000"/>
          <w:sz w:val="22"/>
          <w:szCs w:val="22"/>
        </w:rPr>
        <w:t>Main Functionalities:</w:t>
      </w:r>
    </w:p>
    <w:p w14:paraId="47D4810D" w14:textId="77777777" w:rsidR="002B1E86" w:rsidRDefault="00000000">
      <w:pPr>
        <w:widowControl w:val="0"/>
        <w:numPr>
          <w:ilvl w:val="0"/>
          <w:numId w:val="7"/>
        </w:numPr>
        <w:spacing w:before="240" w:line="212" w:lineRule="auto"/>
      </w:pPr>
      <w:r>
        <w:rPr>
          <w:b/>
        </w:rPr>
        <w:t>Create Product:</w:t>
      </w:r>
      <w:r>
        <w:t xml:space="preserve"> Adds a new product with </w:t>
      </w:r>
      <w:proofErr w:type="gramStart"/>
      <w:r>
        <w:t>a reference</w:t>
      </w:r>
      <w:proofErr w:type="gramEnd"/>
      <w:r>
        <w:t xml:space="preserve"> to the authenticated user.</w:t>
      </w:r>
    </w:p>
    <w:p w14:paraId="3E67A478" w14:textId="77777777" w:rsidR="002B1E86" w:rsidRDefault="00000000">
      <w:pPr>
        <w:widowControl w:val="0"/>
        <w:numPr>
          <w:ilvl w:val="0"/>
          <w:numId w:val="7"/>
        </w:numPr>
        <w:spacing w:line="212" w:lineRule="auto"/>
      </w:pPr>
      <w:r>
        <w:rPr>
          <w:b/>
        </w:rPr>
        <w:t>Get Products:</w:t>
      </w:r>
      <w:r>
        <w:t xml:space="preserve"> Retrieves only the products created by the logged-in user.</w:t>
      </w:r>
    </w:p>
    <w:p w14:paraId="291D53C8" w14:textId="77777777" w:rsidR="002B1E86" w:rsidRDefault="00000000">
      <w:pPr>
        <w:widowControl w:val="0"/>
        <w:numPr>
          <w:ilvl w:val="0"/>
          <w:numId w:val="7"/>
        </w:numPr>
        <w:spacing w:line="212" w:lineRule="auto"/>
      </w:pPr>
      <w:r>
        <w:rPr>
          <w:b/>
        </w:rPr>
        <w:t>Update Product:</w:t>
      </w:r>
      <w:r>
        <w:t xml:space="preserve"> Modifies product details while verifying ownership.</w:t>
      </w:r>
    </w:p>
    <w:p w14:paraId="6523DE5F" w14:textId="77777777" w:rsidR="002B1E86" w:rsidRDefault="00000000">
      <w:pPr>
        <w:widowControl w:val="0"/>
        <w:numPr>
          <w:ilvl w:val="0"/>
          <w:numId w:val="7"/>
        </w:numPr>
        <w:spacing w:line="212" w:lineRule="auto"/>
      </w:pPr>
      <w:r>
        <w:rPr>
          <w:b/>
        </w:rPr>
        <w:t>Delete Product:</w:t>
      </w:r>
      <w:r>
        <w:t xml:space="preserve"> Removes a product safely from the database.</w:t>
      </w:r>
    </w:p>
    <w:p w14:paraId="2C16BDA0" w14:textId="77777777" w:rsidR="002B1E86" w:rsidRDefault="00000000">
      <w:pPr>
        <w:widowControl w:val="0"/>
        <w:numPr>
          <w:ilvl w:val="0"/>
          <w:numId w:val="7"/>
        </w:numPr>
        <w:spacing w:after="240" w:line="212" w:lineRule="auto"/>
      </w:pPr>
      <w:r>
        <w:rPr>
          <w:b/>
        </w:rPr>
        <w:t>Search Product:</w:t>
      </w:r>
      <w:r>
        <w:t xml:space="preserve"> Allows filtering products based on name.</w:t>
      </w:r>
    </w:p>
    <w:p w14:paraId="7F75782A" w14:textId="77777777" w:rsidR="002B1E86" w:rsidRDefault="00000000">
      <w:pPr>
        <w:pStyle w:val="Heading2"/>
        <w:keepNext w:val="0"/>
        <w:keepLines w:val="0"/>
        <w:widowControl w:val="0"/>
        <w:spacing w:after="80" w:line="212" w:lineRule="auto"/>
        <w:ind w:right="1799"/>
        <w:rPr>
          <w:b/>
          <w:sz w:val="24"/>
          <w:szCs w:val="24"/>
        </w:rPr>
      </w:pPr>
      <w:bookmarkStart w:id="22" w:name="_72e16pk3lfdl" w:colFirst="0" w:colLast="0"/>
      <w:bookmarkEnd w:id="22"/>
      <w:r>
        <w:rPr>
          <w:b/>
          <w:sz w:val="24"/>
          <w:szCs w:val="24"/>
        </w:rPr>
        <w:lastRenderedPageBreak/>
        <w:t>Create Middleware</w:t>
      </w:r>
    </w:p>
    <w:p w14:paraId="588FE9AE" w14:textId="77777777" w:rsidR="002B1E86" w:rsidRDefault="00000000">
      <w:r>
        <w:t xml:space="preserve">Inside: </w:t>
      </w:r>
      <w:proofErr w:type="spellStart"/>
      <w:r>
        <w:t>src</w:t>
      </w:r>
      <w:proofErr w:type="spellEnd"/>
      <w:r>
        <w:t>/</w:t>
      </w:r>
      <w:proofErr w:type="spellStart"/>
      <w:r>
        <w:t>middlewares</w:t>
      </w:r>
      <w:proofErr w:type="spellEnd"/>
      <w:r>
        <w:t>/</w:t>
      </w:r>
    </w:p>
    <w:p w14:paraId="24048CF5" w14:textId="77777777" w:rsidR="002B1E86" w:rsidRDefault="002B1E86"/>
    <w:p w14:paraId="5DA05730" w14:textId="77777777" w:rsidR="002B1E86" w:rsidRDefault="00000000">
      <w:proofErr w:type="spellStart"/>
      <w:proofErr w:type="gramStart"/>
      <w:r>
        <w:rPr>
          <w:b/>
        </w:rPr>
        <w:t>Create</w:t>
      </w:r>
      <w:r>
        <w:t>:auth.middleware.js</w:t>
      </w:r>
      <w:proofErr w:type="spellEnd"/>
      <w:proofErr w:type="gramEnd"/>
    </w:p>
    <w:p w14:paraId="6B3DB183" w14:textId="77777777" w:rsidR="002B1E86" w:rsidRDefault="00000000">
      <w:r>
        <w:rPr>
          <w:noProof/>
        </w:rPr>
        <w:drawing>
          <wp:inline distT="114300" distB="114300" distL="114300" distR="114300" wp14:anchorId="0FB04E04" wp14:editId="79ADB01D">
            <wp:extent cx="5943600" cy="3632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5"/>
                    <a:srcRect/>
                    <a:stretch>
                      <a:fillRect/>
                    </a:stretch>
                  </pic:blipFill>
                  <pic:spPr>
                    <a:xfrm>
                      <a:off x="0" y="0"/>
                      <a:ext cx="5943600" cy="3632200"/>
                    </a:xfrm>
                    <a:prstGeom prst="rect">
                      <a:avLst/>
                    </a:prstGeom>
                  </pic:spPr>
                </pic:pic>
              </a:graphicData>
            </a:graphic>
          </wp:inline>
        </w:drawing>
      </w:r>
    </w:p>
    <w:p w14:paraId="38CFF011" w14:textId="77777777" w:rsidR="002B1E86" w:rsidRDefault="002B1E86"/>
    <w:p w14:paraId="1C399139" w14:textId="77777777" w:rsidR="002B1E86" w:rsidRDefault="00000000">
      <w:pPr>
        <w:rPr>
          <w:b/>
          <w:sz w:val="28"/>
          <w:szCs w:val="28"/>
        </w:rPr>
      </w:pPr>
      <w:r>
        <w:rPr>
          <w:b/>
          <w:sz w:val="28"/>
          <w:szCs w:val="28"/>
        </w:rPr>
        <w:t>Auth Middleware (protect)</w:t>
      </w:r>
    </w:p>
    <w:p w14:paraId="6784F166" w14:textId="77777777" w:rsidR="002B1E86" w:rsidRDefault="00000000">
      <w:pPr>
        <w:spacing w:before="240" w:after="240"/>
        <w:rPr>
          <w:b/>
          <w:sz w:val="24"/>
          <w:szCs w:val="24"/>
        </w:rPr>
      </w:pPr>
      <w:r>
        <w:t xml:space="preserve">The </w:t>
      </w:r>
      <w:r>
        <w:rPr>
          <w:b/>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proofErr w:type="spellStart"/>
      <w:r>
        <w:rPr>
          <w:rFonts w:ascii="Roboto Mono" w:eastAsia="Roboto Mono" w:hAnsi="Roboto Mono" w:cs="Roboto Mono"/>
        </w:rPr>
        <w:t>req.user</w:t>
      </w:r>
      <w:proofErr w:type="spellEnd"/>
      <w:r>
        <w:t xml:space="preserve"> and the request proceeds to the next controller. If the token is missing or invalid, the middleware returns a </w:t>
      </w:r>
      <w:r>
        <w:rPr>
          <w:b/>
        </w:rPr>
        <w:t>401 Unauthorized</w:t>
      </w:r>
      <w:r>
        <w:t xml:space="preserve"> response, preventing access to private APIs.</w:t>
      </w:r>
    </w:p>
    <w:p w14:paraId="722DD102" w14:textId="77777777" w:rsidR="002B1E86" w:rsidRDefault="00000000">
      <w:pPr>
        <w:spacing w:before="240" w:after="240"/>
        <w:rPr>
          <w:b/>
          <w:sz w:val="24"/>
          <w:szCs w:val="24"/>
        </w:rPr>
      </w:pPr>
      <w:r>
        <w:rPr>
          <w:b/>
          <w:sz w:val="24"/>
          <w:szCs w:val="24"/>
        </w:rPr>
        <w:t>Create Routes</w:t>
      </w:r>
    </w:p>
    <w:p w14:paraId="62B83CB3" w14:textId="77777777" w:rsidR="002B1E86" w:rsidRDefault="00000000">
      <w:pPr>
        <w:widowControl w:val="0"/>
        <w:spacing w:before="19" w:line="212" w:lineRule="auto"/>
        <w:ind w:left="15" w:right="1799" w:hanging="14"/>
        <w:rPr>
          <w:sz w:val="23"/>
          <w:szCs w:val="23"/>
        </w:rPr>
      </w:pPr>
      <w:r>
        <w:rPr>
          <w:sz w:val="23"/>
          <w:szCs w:val="23"/>
        </w:rPr>
        <w:t xml:space="preserve"> Inside: </w:t>
      </w:r>
      <w:proofErr w:type="spellStart"/>
      <w:r>
        <w:rPr>
          <w:sz w:val="23"/>
          <w:szCs w:val="23"/>
        </w:rPr>
        <w:t>src</w:t>
      </w:r>
      <w:proofErr w:type="spellEnd"/>
      <w:r>
        <w:rPr>
          <w:sz w:val="23"/>
          <w:szCs w:val="23"/>
        </w:rPr>
        <w:t>/routes/</w:t>
      </w:r>
    </w:p>
    <w:p w14:paraId="50FD8C59" w14:textId="77777777" w:rsidR="002B1E86" w:rsidRDefault="002B1E86">
      <w:pPr>
        <w:widowControl w:val="0"/>
        <w:spacing w:before="19" w:line="212" w:lineRule="auto"/>
        <w:ind w:left="15" w:right="1799" w:hanging="14"/>
        <w:rPr>
          <w:sz w:val="23"/>
          <w:szCs w:val="23"/>
        </w:rPr>
      </w:pPr>
    </w:p>
    <w:p w14:paraId="29FE0CB2" w14:textId="77777777" w:rsidR="002B1E86" w:rsidRDefault="00000000">
      <w:pPr>
        <w:widowControl w:val="0"/>
        <w:spacing w:before="19" w:line="212" w:lineRule="auto"/>
        <w:ind w:right="1799"/>
        <w:rPr>
          <w:sz w:val="23"/>
          <w:szCs w:val="23"/>
        </w:rPr>
      </w:pPr>
      <w:r>
        <w:rPr>
          <w:b/>
          <w:sz w:val="23"/>
          <w:szCs w:val="23"/>
        </w:rPr>
        <w:t>Create</w:t>
      </w:r>
      <w:r>
        <w:rPr>
          <w:sz w:val="23"/>
          <w:szCs w:val="23"/>
        </w:rPr>
        <w:t>:</w:t>
      </w:r>
    </w:p>
    <w:p w14:paraId="1239E4C1" w14:textId="77777777" w:rsidR="002B1E86" w:rsidRDefault="002B1E86">
      <w:pPr>
        <w:widowControl w:val="0"/>
        <w:spacing w:before="19" w:line="212" w:lineRule="auto"/>
        <w:ind w:right="1799"/>
        <w:rPr>
          <w:b/>
          <w:sz w:val="23"/>
          <w:szCs w:val="23"/>
        </w:rPr>
      </w:pPr>
    </w:p>
    <w:p w14:paraId="52097CA8" w14:textId="77777777" w:rsidR="002B1E86" w:rsidRDefault="00000000">
      <w:pPr>
        <w:widowControl w:val="0"/>
        <w:spacing w:before="19" w:line="212" w:lineRule="auto"/>
        <w:ind w:right="1799"/>
        <w:rPr>
          <w:b/>
          <w:sz w:val="23"/>
          <w:szCs w:val="23"/>
        </w:rPr>
      </w:pPr>
      <w:r>
        <w:rPr>
          <w:b/>
          <w:sz w:val="23"/>
          <w:szCs w:val="23"/>
        </w:rPr>
        <w:t>auth.routes.js</w:t>
      </w:r>
    </w:p>
    <w:p w14:paraId="510009E1" w14:textId="77777777" w:rsidR="002B1E86" w:rsidRDefault="002B1E86">
      <w:pPr>
        <w:widowControl w:val="0"/>
        <w:spacing w:before="19" w:line="212" w:lineRule="auto"/>
        <w:ind w:right="1799"/>
        <w:rPr>
          <w:sz w:val="23"/>
          <w:szCs w:val="23"/>
        </w:rPr>
      </w:pPr>
    </w:p>
    <w:p w14:paraId="0987D635" w14:textId="77777777" w:rsidR="002B1E86" w:rsidRDefault="00000000">
      <w:pPr>
        <w:widowControl w:val="0"/>
        <w:spacing w:before="19" w:line="212" w:lineRule="auto"/>
        <w:ind w:right="1799"/>
        <w:rPr>
          <w:sz w:val="23"/>
          <w:szCs w:val="23"/>
        </w:rPr>
      </w:pPr>
      <w:r>
        <w:rPr>
          <w:noProof/>
          <w:sz w:val="23"/>
          <w:szCs w:val="23"/>
        </w:rPr>
        <w:lastRenderedPageBreak/>
        <w:drawing>
          <wp:inline distT="114300" distB="114300" distL="114300" distR="114300" wp14:anchorId="174A3F60" wp14:editId="166DFCA7">
            <wp:extent cx="5273675" cy="224218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6"/>
                    <a:srcRect/>
                    <a:stretch>
                      <a:fillRect/>
                    </a:stretch>
                  </pic:blipFill>
                  <pic:spPr>
                    <a:xfrm>
                      <a:off x="0" y="0"/>
                      <a:ext cx="5274049" cy="2242260"/>
                    </a:xfrm>
                    <a:prstGeom prst="rect">
                      <a:avLst/>
                    </a:prstGeom>
                  </pic:spPr>
                </pic:pic>
              </a:graphicData>
            </a:graphic>
          </wp:inline>
        </w:drawing>
      </w:r>
    </w:p>
    <w:p w14:paraId="3B315E16" w14:textId="77777777" w:rsidR="002B1E86" w:rsidRDefault="002B1E86">
      <w:pPr>
        <w:widowControl w:val="0"/>
        <w:spacing w:before="19" w:line="212" w:lineRule="auto"/>
        <w:ind w:right="1799"/>
        <w:rPr>
          <w:sz w:val="23"/>
          <w:szCs w:val="23"/>
        </w:rPr>
      </w:pPr>
    </w:p>
    <w:p w14:paraId="6FF3399F" w14:textId="77777777" w:rsidR="002B1E86" w:rsidRDefault="00000000">
      <w:pPr>
        <w:widowControl w:val="0"/>
        <w:spacing w:before="19" w:line="212" w:lineRule="auto"/>
        <w:ind w:right="1799"/>
        <w:rPr>
          <w:b/>
          <w:sz w:val="23"/>
          <w:szCs w:val="23"/>
        </w:rPr>
      </w:pPr>
      <w:r>
        <w:rPr>
          <w:b/>
          <w:sz w:val="23"/>
          <w:szCs w:val="23"/>
        </w:rPr>
        <w:t>Auth Routes:</w:t>
      </w:r>
    </w:p>
    <w:p w14:paraId="60F67B7A" w14:textId="77777777" w:rsidR="002B1E86" w:rsidRDefault="00000000">
      <w:pPr>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14:paraId="6AEBD4C1" w14:textId="77777777" w:rsidR="002B1E86" w:rsidRDefault="002B1E86">
      <w:pPr>
        <w:widowControl w:val="0"/>
        <w:spacing w:before="19" w:line="212" w:lineRule="auto"/>
        <w:jc w:val="both"/>
      </w:pPr>
    </w:p>
    <w:p w14:paraId="744DDD5B" w14:textId="77777777" w:rsidR="002B1E86" w:rsidRDefault="002B1E86">
      <w:pPr>
        <w:widowControl w:val="0"/>
        <w:spacing w:before="19" w:line="212" w:lineRule="auto"/>
        <w:ind w:right="1799"/>
        <w:rPr>
          <w:b/>
          <w:sz w:val="23"/>
          <w:szCs w:val="23"/>
        </w:rPr>
      </w:pPr>
    </w:p>
    <w:p w14:paraId="6A31E5F7" w14:textId="77777777" w:rsidR="002B1E86" w:rsidRDefault="002B1E86">
      <w:pPr>
        <w:widowControl w:val="0"/>
        <w:spacing w:before="19" w:line="212" w:lineRule="auto"/>
        <w:ind w:right="1799"/>
        <w:rPr>
          <w:b/>
          <w:sz w:val="23"/>
          <w:szCs w:val="23"/>
        </w:rPr>
      </w:pPr>
    </w:p>
    <w:p w14:paraId="175022F4" w14:textId="77777777" w:rsidR="002B1E86" w:rsidRDefault="002B1E86">
      <w:pPr>
        <w:widowControl w:val="0"/>
        <w:spacing w:before="19" w:line="212" w:lineRule="auto"/>
        <w:ind w:right="1799"/>
        <w:rPr>
          <w:b/>
          <w:sz w:val="23"/>
          <w:szCs w:val="23"/>
        </w:rPr>
      </w:pPr>
    </w:p>
    <w:p w14:paraId="7859A588" w14:textId="77777777" w:rsidR="002B1E86" w:rsidRDefault="002B1E86">
      <w:pPr>
        <w:widowControl w:val="0"/>
        <w:spacing w:before="19" w:line="212" w:lineRule="auto"/>
        <w:ind w:right="1799"/>
        <w:rPr>
          <w:b/>
          <w:sz w:val="23"/>
          <w:szCs w:val="23"/>
        </w:rPr>
      </w:pPr>
    </w:p>
    <w:p w14:paraId="223049C5" w14:textId="77777777" w:rsidR="002B1E86" w:rsidRDefault="002B1E86">
      <w:pPr>
        <w:widowControl w:val="0"/>
        <w:spacing w:before="19" w:line="212" w:lineRule="auto"/>
        <w:ind w:right="1799"/>
        <w:rPr>
          <w:b/>
          <w:sz w:val="23"/>
          <w:szCs w:val="23"/>
        </w:rPr>
      </w:pPr>
    </w:p>
    <w:p w14:paraId="318ACBAE" w14:textId="77777777" w:rsidR="002B1E86" w:rsidRDefault="002B1E86">
      <w:pPr>
        <w:widowControl w:val="0"/>
        <w:spacing w:before="19" w:line="212" w:lineRule="auto"/>
        <w:ind w:right="1799"/>
        <w:rPr>
          <w:b/>
          <w:sz w:val="23"/>
          <w:szCs w:val="23"/>
        </w:rPr>
      </w:pPr>
    </w:p>
    <w:p w14:paraId="34B4A622" w14:textId="77777777" w:rsidR="002B1E86" w:rsidRDefault="002B1E86">
      <w:pPr>
        <w:widowControl w:val="0"/>
        <w:spacing w:before="19" w:line="212" w:lineRule="auto"/>
        <w:ind w:right="1799"/>
        <w:rPr>
          <w:b/>
          <w:sz w:val="23"/>
          <w:szCs w:val="23"/>
        </w:rPr>
      </w:pPr>
    </w:p>
    <w:p w14:paraId="11562A9D" w14:textId="77777777" w:rsidR="002B1E86" w:rsidRDefault="002B1E86">
      <w:pPr>
        <w:widowControl w:val="0"/>
        <w:spacing w:before="19" w:line="212" w:lineRule="auto"/>
        <w:ind w:right="1799"/>
        <w:rPr>
          <w:b/>
          <w:sz w:val="23"/>
          <w:szCs w:val="23"/>
        </w:rPr>
      </w:pPr>
    </w:p>
    <w:p w14:paraId="31AD8EB8" w14:textId="77777777" w:rsidR="002B1E86" w:rsidRDefault="002B1E86">
      <w:pPr>
        <w:widowControl w:val="0"/>
        <w:spacing w:before="19" w:line="212" w:lineRule="auto"/>
        <w:ind w:right="1799"/>
        <w:rPr>
          <w:b/>
          <w:sz w:val="23"/>
          <w:szCs w:val="23"/>
        </w:rPr>
      </w:pPr>
    </w:p>
    <w:p w14:paraId="6A48FFD5" w14:textId="77777777" w:rsidR="002B1E86" w:rsidRDefault="00000000">
      <w:pPr>
        <w:widowControl w:val="0"/>
        <w:spacing w:before="19" w:line="212" w:lineRule="auto"/>
        <w:ind w:right="1799"/>
        <w:rPr>
          <w:b/>
          <w:sz w:val="23"/>
          <w:szCs w:val="23"/>
        </w:rPr>
      </w:pPr>
      <w:r>
        <w:rPr>
          <w:b/>
          <w:sz w:val="23"/>
          <w:szCs w:val="23"/>
        </w:rPr>
        <w:t>product.routes.js</w:t>
      </w:r>
    </w:p>
    <w:p w14:paraId="0D8B8A2A" w14:textId="77777777" w:rsidR="002B1E86" w:rsidRDefault="002B1E86">
      <w:pPr>
        <w:widowControl w:val="0"/>
        <w:spacing w:before="19" w:line="212" w:lineRule="auto"/>
        <w:ind w:right="1799"/>
        <w:rPr>
          <w:b/>
          <w:sz w:val="23"/>
          <w:szCs w:val="23"/>
        </w:rPr>
      </w:pPr>
    </w:p>
    <w:p w14:paraId="3D40236E" w14:textId="77777777" w:rsidR="002B1E86" w:rsidRDefault="00000000">
      <w:pPr>
        <w:widowControl w:val="0"/>
        <w:spacing w:before="19" w:line="212" w:lineRule="auto"/>
        <w:ind w:right="1799"/>
        <w:rPr>
          <w:b/>
          <w:sz w:val="23"/>
          <w:szCs w:val="23"/>
        </w:rPr>
      </w:pPr>
      <w:r>
        <w:rPr>
          <w:b/>
          <w:noProof/>
          <w:sz w:val="23"/>
          <w:szCs w:val="23"/>
        </w:rPr>
        <w:drawing>
          <wp:inline distT="114300" distB="114300" distL="114300" distR="114300" wp14:anchorId="14823DAE" wp14:editId="6384F9BA">
            <wp:extent cx="4538345" cy="18815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7"/>
                    <a:srcRect/>
                    <a:stretch>
                      <a:fillRect/>
                    </a:stretch>
                  </pic:blipFill>
                  <pic:spPr>
                    <a:xfrm>
                      <a:off x="0" y="0"/>
                      <a:ext cx="4538663" cy="1882088"/>
                    </a:xfrm>
                    <a:prstGeom prst="rect">
                      <a:avLst/>
                    </a:prstGeom>
                  </pic:spPr>
                </pic:pic>
              </a:graphicData>
            </a:graphic>
          </wp:inline>
        </w:drawing>
      </w:r>
    </w:p>
    <w:p w14:paraId="609C1950" w14:textId="77777777" w:rsidR="002B1E86" w:rsidRDefault="002B1E86">
      <w:pPr>
        <w:widowControl w:val="0"/>
        <w:spacing w:before="19" w:line="212" w:lineRule="auto"/>
        <w:ind w:right="1799"/>
        <w:rPr>
          <w:sz w:val="23"/>
          <w:szCs w:val="23"/>
        </w:rPr>
      </w:pPr>
    </w:p>
    <w:p w14:paraId="5F83F08C" w14:textId="77777777" w:rsidR="002B1E86" w:rsidRDefault="002B1E86">
      <w:pPr>
        <w:widowControl w:val="0"/>
        <w:spacing w:before="19" w:line="212" w:lineRule="auto"/>
        <w:ind w:right="1799"/>
        <w:rPr>
          <w:sz w:val="23"/>
          <w:szCs w:val="23"/>
        </w:rPr>
      </w:pPr>
    </w:p>
    <w:p w14:paraId="63B00692" w14:textId="77777777" w:rsidR="002B1E86" w:rsidRDefault="00000000">
      <w:pPr>
        <w:pStyle w:val="Heading2"/>
        <w:keepNext w:val="0"/>
        <w:keepLines w:val="0"/>
        <w:widowControl w:val="0"/>
        <w:spacing w:before="0" w:after="80" w:line="212" w:lineRule="auto"/>
        <w:ind w:right="1799"/>
        <w:rPr>
          <w:b/>
          <w:sz w:val="24"/>
          <w:szCs w:val="24"/>
        </w:rPr>
      </w:pPr>
      <w:bookmarkStart w:id="23" w:name="_aj5xugw4ama9" w:colFirst="0" w:colLast="0"/>
      <w:bookmarkEnd w:id="23"/>
      <w:r>
        <w:rPr>
          <w:b/>
          <w:sz w:val="24"/>
          <w:szCs w:val="24"/>
        </w:rPr>
        <w:t>Product Routes:</w:t>
      </w:r>
    </w:p>
    <w:p w14:paraId="72F8F577" w14:textId="77777777" w:rsidR="002B1E86" w:rsidRDefault="00000000">
      <w:pPr>
        <w:pStyle w:val="Heading2"/>
        <w:keepNext w:val="0"/>
        <w:keepLines w:val="0"/>
        <w:widowControl w:val="0"/>
        <w:spacing w:before="0" w:after="80" w:line="212" w:lineRule="auto"/>
        <w:jc w:val="both"/>
        <w:rPr>
          <w:sz w:val="22"/>
          <w:szCs w:val="22"/>
        </w:rPr>
      </w:pPr>
      <w:bookmarkStart w:id="24" w:name="_iqrwmj2bvju3"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14:paraId="53EDBBAF" w14:textId="77777777" w:rsidR="002B1E86" w:rsidRDefault="002B1E86">
      <w:pPr>
        <w:pStyle w:val="Heading2"/>
        <w:keepNext w:val="0"/>
        <w:keepLines w:val="0"/>
        <w:widowControl w:val="0"/>
        <w:spacing w:before="0" w:after="80" w:line="212" w:lineRule="auto"/>
        <w:ind w:right="1799"/>
        <w:rPr>
          <w:b/>
          <w:sz w:val="24"/>
          <w:szCs w:val="24"/>
        </w:rPr>
      </w:pPr>
      <w:bookmarkStart w:id="25" w:name="_cbntk1k3wxl6" w:colFirst="0" w:colLast="0"/>
      <w:bookmarkEnd w:id="25"/>
    </w:p>
    <w:p w14:paraId="62460050" w14:textId="77777777" w:rsidR="002B1E86" w:rsidRDefault="00000000">
      <w:pPr>
        <w:pStyle w:val="Heading2"/>
        <w:keepNext w:val="0"/>
        <w:keepLines w:val="0"/>
        <w:widowControl w:val="0"/>
        <w:spacing w:before="0" w:after="80" w:line="212" w:lineRule="auto"/>
        <w:ind w:right="1799"/>
        <w:rPr>
          <w:b/>
          <w:sz w:val="24"/>
          <w:szCs w:val="24"/>
        </w:rPr>
      </w:pPr>
      <w:bookmarkStart w:id="26" w:name="_vs2onpbiwpdo" w:colFirst="0" w:colLast="0"/>
      <w:bookmarkEnd w:id="26"/>
      <w:r>
        <w:rPr>
          <w:b/>
          <w:sz w:val="24"/>
          <w:szCs w:val="24"/>
        </w:rPr>
        <w:t>Connect Routes to Server</w:t>
      </w:r>
    </w:p>
    <w:p w14:paraId="3286F1CD" w14:textId="77777777" w:rsidR="002B1E86" w:rsidRDefault="00000000">
      <w:pPr>
        <w:widowControl w:val="0"/>
        <w:spacing w:before="240" w:after="240" w:line="212" w:lineRule="auto"/>
        <w:rPr>
          <w:b/>
          <w:sz w:val="28"/>
          <w:szCs w:val="28"/>
        </w:rPr>
      </w:pPr>
      <w:r>
        <w:rPr>
          <w:b/>
          <w:sz w:val="23"/>
          <w:szCs w:val="23"/>
        </w:rPr>
        <w:lastRenderedPageBreak/>
        <w:t xml:space="preserve">   Import all routes into </w:t>
      </w:r>
      <w:r>
        <w:rPr>
          <w:rFonts w:ascii="Roboto Mono" w:eastAsia="Roboto Mono" w:hAnsi="Roboto Mono" w:cs="Roboto Mono"/>
          <w:b/>
          <w:sz w:val="23"/>
          <w:szCs w:val="23"/>
        </w:rPr>
        <w:t>server.js</w:t>
      </w:r>
    </w:p>
    <w:p w14:paraId="7DF71F29" w14:textId="77777777" w:rsidR="002B1E86" w:rsidRDefault="00000000">
      <w:pPr>
        <w:pStyle w:val="Heading1"/>
        <w:keepNext w:val="0"/>
        <w:keepLines w:val="0"/>
        <w:widowControl w:val="0"/>
        <w:spacing w:before="480" w:line="212" w:lineRule="auto"/>
        <w:ind w:right="1799"/>
        <w:rPr>
          <w:b/>
          <w:sz w:val="28"/>
          <w:szCs w:val="28"/>
        </w:rPr>
      </w:pPr>
      <w:bookmarkStart w:id="27" w:name="_bryi8kcn0v3g" w:colFirst="0" w:colLast="0"/>
      <w:bookmarkEnd w:id="27"/>
      <w:r>
        <w:rPr>
          <w:b/>
          <w:noProof/>
          <w:sz w:val="28"/>
          <w:szCs w:val="28"/>
        </w:rPr>
        <w:drawing>
          <wp:inline distT="114300" distB="114300" distL="114300" distR="114300" wp14:anchorId="7F6D3347" wp14:editId="1B551B6A">
            <wp:extent cx="5581650" cy="876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18"/>
                    <a:srcRect/>
                    <a:stretch>
                      <a:fillRect/>
                    </a:stretch>
                  </pic:blipFill>
                  <pic:spPr>
                    <a:xfrm>
                      <a:off x="0" y="0"/>
                      <a:ext cx="5581650" cy="876300"/>
                    </a:xfrm>
                    <a:prstGeom prst="rect">
                      <a:avLst/>
                    </a:prstGeom>
                  </pic:spPr>
                </pic:pic>
              </a:graphicData>
            </a:graphic>
          </wp:inline>
        </w:drawing>
      </w:r>
    </w:p>
    <w:p w14:paraId="0C7351FF" w14:textId="77777777" w:rsidR="002B1E86" w:rsidRDefault="00000000">
      <w:pPr>
        <w:jc w:val="both"/>
      </w:pPr>
      <w:r>
        <w:t xml:space="preserve">These route configurations connect the authentication and product APIs to the main Express server using versioned endpoints. The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/v1/auth</w:t>
      </w:r>
      <w:r>
        <w:t xml:space="preserve"> path handles all user authentication requests, while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/v1/products</w:t>
      </w:r>
      <w:r>
        <w:t xml:space="preserve"> manages product-related operations, helping maintain a structured and scalable API architecture.</w:t>
      </w:r>
    </w:p>
    <w:p w14:paraId="3F1D5EE8" w14:textId="77777777" w:rsidR="002B1E86" w:rsidRDefault="00000000">
      <w:pPr>
        <w:pStyle w:val="Heading1"/>
        <w:keepNext w:val="0"/>
        <w:keepLines w:val="0"/>
        <w:widowControl w:val="0"/>
        <w:spacing w:before="480" w:line="212" w:lineRule="auto"/>
        <w:ind w:right="1799"/>
        <w:rPr>
          <w:b/>
          <w:sz w:val="28"/>
          <w:szCs w:val="28"/>
        </w:rPr>
      </w:pPr>
      <w:bookmarkStart w:id="28" w:name="_79k3yn1hf3ld" w:colFirst="0" w:colLast="0"/>
      <w:bookmarkEnd w:id="28"/>
      <w:r>
        <w:rPr>
          <w:b/>
          <w:sz w:val="28"/>
          <w:szCs w:val="28"/>
        </w:rPr>
        <w:t>Database Configuration and Setup</w:t>
      </w:r>
    </w:p>
    <w:p w14:paraId="64CEB7C1" w14:textId="77777777" w:rsidR="002B1E86" w:rsidRDefault="00000000">
      <w:pPr>
        <w:widowControl w:val="0"/>
        <w:numPr>
          <w:ilvl w:val="0"/>
          <w:numId w:val="8"/>
        </w:numPr>
        <w:spacing w:before="240" w:line="212" w:lineRule="auto"/>
        <w:rPr>
          <w:sz w:val="23"/>
          <w:szCs w:val="23"/>
        </w:rPr>
      </w:pPr>
      <w:r>
        <w:rPr>
          <w:sz w:val="23"/>
          <w:szCs w:val="23"/>
        </w:rPr>
        <w:t>Create MongoDB Atlas cluster</w:t>
      </w:r>
    </w:p>
    <w:p w14:paraId="696C6045" w14:textId="77777777" w:rsidR="002B1E86" w:rsidRDefault="00000000">
      <w:pPr>
        <w:widowControl w:val="0"/>
        <w:numPr>
          <w:ilvl w:val="0"/>
          <w:numId w:val="8"/>
        </w:numPr>
        <w:spacing w:line="212" w:lineRule="auto"/>
        <w:rPr>
          <w:sz w:val="23"/>
          <w:szCs w:val="23"/>
        </w:rPr>
      </w:pPr>
      <w:r>
        <w:rPr>
          <w:sz w:val="23"/>
          <w:szCs w:val="23"/>
        </w:rPr>
        <w:t xml:space="preserve">Add connection string </w:t>
      </w:r>
      <w:proofErr w:type="gramStart"/>
      <w:r>
        <w:rPr>
          <w:sz w:val="23"/>
          <w:szCs w:val="23"/>
        </w:rPr>
        <w:t xml:space="preserve">to </w:t>
      </w:r>
      <w:r>
        <w:rPr>
          <w:rFonts w:ascii="Consolas" w:eastAsia="Consolas" w:hAnsi="Consolas" w:cs="Consolas"/>
          <w:color w:val="9B869B"/>
          <w:sz w:val="23"/>
          <w:szCs w:val="23"/>
          <w:shd w:val="clear" w:color="auto" w:fill="222222"/>
        </w:rPr>
        <w:t>.env</w:t>
      </w:r>
      <w:proofErr w:type="gramEnd"/>
      <w:r>
        <w:rPr>
          <w:rFonts w:ascii="Consolas" w:eastAsia="Consolas" w:hAnsi="Consolas" w:cs="Consolas"/>
          <w:color w:val="9B869B"/>
          <w:sz w:val="23"/>
          <w:szCs w:val="23"/>
          <w:shd w:val="clear" w:color="auto" w:fill="222222"/>
        </w:rPr>
        <w:t xml:space="preserve">     </w:t>
      </w:r>
      <w:r>
        <w:rPr>
          <w:rFonts w:ascii="Consolas" w:eastAsia="Consolas" w:hAnsi="Consolas" w:cs="Consolas"/>
          <w:color w:val="FFFFFF"/>
          <w:sz w:val="23"/>
          <w:szCs w:val="23"/>
          <w:shd w:val="clear" w:color="auto" w:fill="222222"/>
        </w:rPr>
        <w:t xml:space="preserve">   </w:t>
      </w:r>
    </w:p>
    <w:p w14:paraId="7DB62C40" w14:textId="77777777" w:rsidR="002B1E86" w:rsidRDefault="00000000">
      <w:pPr>
        <w:widowControl w:val="0"/>
        <w:numPr>
          <w:ilvl w:val="0"/>
          <w:numId w:val="8"/>
        </w:numPr>
        <w:spacing w:after="240" w:line="212" w:lineRule="auto"/>
        <w:rPr>
          <w:sz w:val="23"/>
          <w:szCs w:val="23"/>
        </w:rPr>
      </w:pPr>
      <w:r>
        <w:rPr>
          <w:sz w:val="23"/>
          <w:szCs w:val="23"/>
        </w:rPr>
        <w:t>Connect DB before API testing.</w:t>
      </w:r>
    </w:p>
    <w:p w14:paraId="50CC96C0" w14:textId="77777777" w:rsidR="002B1E86" w:rsidRDefault="00000000">
      <w:pPr>
        <w:spacing w:line="240" w:lineRule="auto"/>
        <w:rPr>
          <w:b/>
        </w:rPr>
      </w:pPr>
      <w:r>
        <w:rPr>
          <w:b/>
        </w:rPr>
        <w:t>Database Connection:</w:t>
      </w:r>
    </w:p>
    <w:p w14:paraId="53C01532" w14:textId="77777777" w:rsidR="002B1E86" w:rsidRDefault="00000000">
      <w:pPr>
        <w:spacing w:line="240" w:lineRule="auto"/>
        <w:ind w:left="720"/>
      </w:pPr>
      <w:r>
        <w:t xml:space="preserve">Create a file inside: </w:t>
      </w:r>
      <w:proofErr w:type="spellStart"/>
      <w:r>
        <w:t>src</w:t>
      </w:r>
      <w:proofErr w:type="spellEnd"/>
      <w:r>
        <w:t>/</w:t>
      </w:r>
      <w:proofErr w:type="spellStart"/>
      <w:r>
        <w:t>db</w:t>
      </w:r>
      <w:proofErr w:type="spellEnd"/>
      <w:r>
        <w:t>/</w:t>
      </w:r>
      <w:hyperlink r:id="rId19">
        <w:r w:rsidR="002B1E86">
          <w:rPr>
            <w:color w:val="1155CC"/>
            <w:u w:val="single"/>
          </w:rPr>
          <w:t>db.js</w:t>
        </w:r>
      </w:hyperlink>
    </w:p>
    <w:p w14:paraId="0AFA0A04" w14:textId="77777777" w:rsidR="002B1E86" w:rsidRDefault="00000000">
      <w:pPr>
        <w:spacing w:line="240" w:lineRule="auto"/>
        <w:ind w:left="720"/>
      </w:pPr>
      <w:r>
        <w:t>Purpose: Connect backend to MongoDB using mongoose.</w:t>
      </w:r>
    </w:p>
    <w:p w14:paraId="355EEFAE" w14:textId="77777777" w:rsidR="002B1E86" w:rsidRDefault="00000000">
      <w:pPr>
        <w:spacing w:line="240" w:lineRule="auto"/>
        <w:rPr>
          <w:b/>
        </w:rPr>
      </w:pPr>
      <w:r>
        <w:rPr>
          <w:b/>
          <w:noProof/>
        </w:rPr>
        <w:drawing>
          <wp:inline distT="114300" distB="114300" distL="114300" distR="114300" wp14:anchorId="2B096549" wp14:editId="227F68B4">
            <wp:extent cx="5943600" cy="22479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0"/>
                    <a:srcRect/>
                    <a:stretch>
                      <a:fillRect/>
                    </a:stretch>
                  </pic:blipFill>
                  <pic:spPr>
                    <a:xfrm>
                      <a:off x="0" y="0"/>
                      <a:ext cx="5943600" cy="2247900"/>
                    </a:xfrm>
                    <a:prstGeom prst="rect">
                      <a:avLst/>
                    </a:prstGeom>
                  </pic:spPr>
                </pic:pic>
              </a:graphicData>
            </a:graphic>
          </wp:inline>
        </w:drawing>
      </w:r>
    </w:p>
    <w:p w14:paraId="161DB0D8" w14:textId="77777777" w:rsidR="002B1E86" w:rsidRDefault="002B1E86">
      <w:pPr>
        <w:spacing w:line="240" w:lineRule="auto"/>
        <w:rPr>
          <w:b/>
        </w:rPr>
      </w:pPr>
    </w:p>
    <w:p w14:paraId="0C15FEA7" w14:textId="77777777" w:rsidR="002B1E86" w:rsidRDefault="00000000">
      <w:pPr>
        <w:spacing w:line="240" w:lineRule="auto"/>
        <w:jc w:val="both"/>
      </w:pPr>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42D6F847" w14:textId="77777777" w:rsidR="002B1E86" w:rsidRDefault="002B1E86">
      <w:pPr>
        <w:spacing w:line="240" w:lineRule="auto"/>
        <w:rPr>
          <w:b/>
        </w:rPr>
      </w:pPr>
    </w:p>
    <w:p w14:paraId="4BFF8AB1" w14:textId="77777777" w:rsidR="002B1E86" w:rsidRDefault="00000000">
      <w:pPr>
        <w:spacing w:line="240" w:lineRule="auto"/>
        <w:rPr>
          <w:b/>
        </w:rPr>
      </w:pPr>
      <w:r>
        <w:rPr>
          <w:b/>
        </w:rPr>
        <w:t>Create Models:</w:t>
      </w:r>
    </w:p>
    <w:p w14:paraId="25788C68" w14:textId="77777777" w:rsidR="002B1E86" w:rsidRDefault="00000000">
      <w:pPr>
        <w:spacing w:line="240" w:lineRule="auto"/>
      </w:pPr>
      <w:r>
        <w:t xml:space="preserve"> Inside </w:t>
      </w:r>
      <w:proofErr w:type="spellStart"/>
      <w:r>
        <w:rPr>
          <w:rFonts w:ascii="Roboto Mono" w:eastAsia="Roboto Mono" w:hAnsi="Roboto Mono" w:cs="Roboto Mono"/>
        </w:rPr>
        <w:t>src</w:t>
      </w:r>
      <w:proofErr w:type="spellEnd"/>
      <w:r>
        <w:rPr>
          <w:rFonts w:ascii="Roboto Mono" w:eastAsia="Roboto Mono" w:hAnsi="Roboto Mono" w:cs="Roboto Mono"/>
        </w:rPr>
        <w:t>/models/</w:t>
      </w:r>
      <w:r>
        <w:t xml:space="preserve"> create:</w:t>
      </w:r>
    </w:p>
    <w:p w14:paraId="1CAF3F09" w14:textId="77777777" w:rsidR="002B1E86" w:rsidRDefault="00000000">
      <w:pPr>
        <w:numPr>
          <w:ilvl w:val="0"/>
          <w:numId w:val="9"/>
        </w:numPr>
        <w:spacing w:line="240" w:lineRule="auto"/>
      </w:pPr>
      <w:r>
        <w:t xml:space="preserve">  User.js</w:t>
      </w:r>
    </w:p>
    <w:p w14:paraId="0A11FA2A" w14:textId="77777777" w:rsidR="002B1E86" w:rsidRDefault="00000000">
      <w:pPr>
        <w:numPr>
          <w:ilvl w:val="0"/>
          <w:numId w:val="9"/>
        </w:numPr>
        <w:spacing w:line="240" w:lineRule="auto"/>
      </w:pPr>
      <w:r>
        <w:t xml:space="preserve">  Product.js</w:t>
      </w:r>
    </w:p>
    <w:p w14:paraId="6EB6D214" w14:textId="77777777" w:rsidR="002B1E86" w:rsidRDefault="002B1E86">
      <w:pPr>
        <w:spacing w:line="240" w:lineRule="auto"/>
        <w:rPr>
          <w:b/>
        </w:rPr>
      </w:pPr>
    </w:p>
    <w:p w14:paraId="76A64BA3" w14:textId="77777777" w:rsidR="002B1E86" w:rsidRDefault="00000000">
      <w:pPr>
        <w:spacing w:line="240" w:lineRule="auto"/>
        <w:rPr>
          <w:b/>
        </w:rPr>
      </w:pPr>
      <w:r>
        <w:rPr>
          <w:b/>
        </w:rPr>
        <w:t>User Model:</w:t>
      </w:r>
    </w:p>
    <w:p w14:paraId="64B0AE83" w14:textId="77777777" w:rsidR="002B1E86" w:rsidRDefault="00000000">
      <w:pPr>
        <w:spacing w:line="240" w:lineRule="auto"/>
      </w:pPr>
      <w:r>
        <w:rPr>
          <w:noProof/>
        </w:rPr>
        <w:lastRenderedPageBreak/>
        <w:drawing>
          <wp:inline distT="114300" distB="114300" distL="114300" distR="114300" wp14:anchorId="0CE08A4D" wp14:editId="1D265556">
            <wp:extent cx="3442970" cy="324929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1"/>
                    <a:srcRect t="8529"/>
                    <a:stretch>
                      <a:fillRect/>
                    </a:stretch>
                  </pic:blipFill>
                  <pic:spPr>
                    <a:xfrm>
                      <a:off x="0" y="0"/>
                      <a:ext cx="3443288" cy="3249429"/>
                    </a:xfrm>
                    <a:prstGeom prst="rect">
                      <a:avLst/>
                    </a:prstGeom>
                  </pic:spPr>
                </pic:pic>
              </a:graphicData>
            </a:graphic>
          </wp:inline>
        </w:drawing>
      </w:r>
    </w:p>
    <w:p w14:paraId="6923D2FF" w14:textId="77777777" w:rsidR="002B1E86" w:rsidRDefault="00000000">
      <w:pPr>
        <w:spacing w:before="200" w:line="240" w:lineRule="auto"/>
        <w:rPr>
          <w:b/>
        </w:rPr>
      </w:pPr>
      <w:r>
        <w:rPr>
          <w:b/>
        </w:rPr>
        <w:t>User Schema:</w:t>
      </w:r>
    </w:p>
    <w:p w14:paraId="1E6260B2" w14:textId="77777777" w:rsidR="002B1E86" w:rsidRDefault="00000000">
      <w:pPr>
        <w:spacing w:line="240" w:lineRule="auto"/>
        <w:jc w:val="both"/>
      </w:pPr>
      <w:r>
        <w:t xml:space="preserve">The User schema defines the structure for storing user details such as name, email, and hashed password in the database. It supports secure authentication and maintains timestamps for </w:t>
      </w:r>
      <w:proofErr w:type="gramStart"/>
      <w:r>
        <w:t>record tracking</w:t>
      </w:r>
      <w:proofErr w:type="gramEnd"/>
      <w:r>
        <w:t>.</w:t>
      </w:r>
    </w:p>
    <w:p w14:paraId="3F246142" w14:textId="77777777" w:rsidR="002B1E86" w:rsidRDefault="00000000">
      <w:pPr>
        <w:spacing w:line="240" w:lineRule="auto"/>
        <w:jc w:val="both"/>
        <w:rPr>
          <w:b/>
        </w:rPr>
      </w:pPr>
      <w:r>
        <w:rPr>
          <w:b/>
        </w:rPr>
        <w:t>Product Model:</w:t>
      </w:r>
    </w:p>
    <w:p w14:paraId="71B3FD96" w14:textId="77777777" w:rsidR="002B1E86" w:rsidRDefault="002B1E86">
      <w:pPr>
        <w:spacing w:line="240" w:lineRule="auto"/>
      </w:pPr>
    </w:p>
    <w:p w14:paraId="211450D1" w14:textId="77777777" w:rsidR="002B1E86" w:rsidRDefault="00000000">
      <w:pPr>
        <w:spacing w:line="240" w:lineRule="auto"/>
      </w:pPr>
      <w:r>
        <w:rPr>
          <w:noProof/>
        </w:rPr>
        <w:drawing>
          <wp:inline distT="114300" distB="114300" distL="114300" distR="114300" wp14:anchorId="62A481E8" wp14:editId="5C188DED">
            <wp:extent cx="2700020" cy="3708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2"/>
                    <a:srcRect/>
                    <a:stretch>
                      <a:fillRect/>
                    </a:stretch>
                  </pic:blipFill>
                  <pic:spPr>
                    <a:xfrm>
                      <a:off x="0" y="0"/>
                      <a:ext cx="2700338" cy="3708464"/>
                    </a:xfrm>
                    <a:prstGeom prst="rect">
                      <a:avLst/>
                    </a:prstGeom>
                  </pic:spPr>
                </pic:pic>
              </a:graphicData>
            </a:graphic>
          </wp:inline>
        </w:drawing>
      </w:r>
    </w:p>
    <w:p w14:paraId="236D1601" w14:textId="77777777" w:rsidR="002B1E86" w:rsidRDefault="00000000">
      <w:pPr>
        <w:spacing w:line="240" w:lineRule="auto"/>
        <w:jc w:val="both"/>
        <w:rPr>
          <w:b/>
        </w:rPr>
      </w:pPr>
      <w:r>
        <w:rPr>
          <w:b/>
        </w:rPr>
        <w:t>Product Schema:</w:t>
      </w:r>
    </w:p>
    <w:p w14:paraId="2AF1E10F" w14:textId="77777777" w:rsidR="002B1E86" w:rsidRDefault="00000000">
      <w:pPr>
        <w:spacing w:line="240" w:lineRule="auto"/>
        <w:jc w:val="both"/>
      </w:pPr>
      <w:r>
        <w:lastRenderedPageBreak/>
        <w:t xml:space="preserve">The Product </w:t>
      </w:r>
      <w:proofErr w:type="gramStart"/>
      <w:r>
        <w:t>schema</w:t>
      </w:r>
      <w:proofErr w:type="gramEnd"/>
      <w:r>
        <w:t xml:space="preserve">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w:t>
      </w:r>
    </w:p>
    <w:p w14:paraId="1C53B4DF" w14:textId="77777777" w:rsidR="002B1E86" w:rsidRDefault="002B1E86">
      <w:pPr>
        <w:widowControl w:val="0"/>
        <w:spacing w:line="212" w:lineRule="auto"/>
        <w:rPr>
          <w:b/>
          <w:sz w:val="26"/>
          <w:szCs w:val="26"/>
        </w:rPr>
      </w:pPr>
    </w:p>
    <w:p w14:paraId="524EA03C" w14:textId="77777777" w:rsidR="002B1E86" w:rsidRDefault="00000000">
      <w:pPr>
        <w:widowControl w:val="0"/>
        <w:spacing w:line="212" w:lineRule="auto"/>
        <w:rPr>
          <w:b/>
          <w:sz w:val="26"/>
          <w:szCs w:val="26"/>
        </w:rPr>
      </w:pPr>
      <w:r>
        <w:rPr>
          <w:b/>
          <w:sz w:val="26"/>
          <w:szCs w:val="26"/>
        </w:rPr>
        <w:t>Project Execution</w:t>
      </w:r>
    </w:p>
    <w:p w14:paraId="2D65F3BE" w14:textId="77777777" w:rsidR="002B1E86" w:rsidRDefault="002B1E86">
      <w:pPr>
        <w:pStyle w:val="Heading2"/>
        <w:keepNext w:val="0"/>
        <w:keepLines w:val="0"/>
        <w:widowControl w:val="0"/>
        <w:spacing w:before="0" w:after="80" w:line="212" w:lineRule="auto"/>
        <w:ind w:right="1799"/>
        <w:rPr>
          <w:b/>
          <w:sz w:val="22"/>
          <w:szCs w:val="22"/>
        </w:rPr>
      </w:pPr>
      <w:bookmarkStart w:id="29" w:name="_fs3npevev0nn" w:colFirst="0" w:colLast="0"/>
      <w:bookmarkEnd w:id="29"/>
    </w:p>
    <w:p w14:paraId="3B44809D" w14:textId="77777777" w:rsidR="002B1E86" w:rsidRDefault="00000000">
      <w:pPr>
        <w:pStyle w:val="Heading2"/>
        <w:keepNext w:val="0"/>
        <w:keepLines w:val="0"/>
        <w:widowControl w:val="0"/>
        <w:spacing w:before="0" w:after="80" w:line="212" w:lineRule="auto"/>
        <w:ind w:right="1799"/>
        <w:rPr>
          <w:b/>
          <w:sz w:val="22"/>
          <w:szCs w:val="22"/>
        </w:rPr>
      </w:pPr>
      <w:bookmarkStart w:id="30" w:name="_a59oejqsqjza" w:colFirst="0" w:colLast="0"/>
      <w:bookmarkEnd w:id="30"/>
      <w:r>
        <w:rPr>
          <w:b/>
          <w:sz w:val="22"/>
          <w:szCs w:val="22"/>
        </w:rPr>
        <w:t>Execution Steps</w:t>
      </w:r>
    </w:p>
    <w:p w14:paraId="4E06D08A" w14:textId="77777777" w:rsidR="002B1E86" w:rsidRDefault="00000000">
      <w:pPr>
        <w:widowControl w:val="0"/>
        <w:numPr>
          <w:ilvl w:val="0"/>
          <w:numId w:val="10"/>
        </w:numPr>
        <w:spacing w:before="240" w:line="212" w:lineRule="auto"/>
        <w:rPr>
          <w:sz w:val="23"/>
          <w:szCs w:val="23"/>
        </w:rPr>
      </w:pPr>
      <w:r>
        <w:rPr>
          <w:sz w:val="23"/>
          <w:szCs w:val="23"/>
        </w:rPr>
        <w:t>Open terminal in server folder.</w:t>
      </w:r>
    </w:p>
    <w:p w14:paraId="767B1F3D" w14:textId="77777777" w:rsidR="002B1E86" w:rsidRDefault="00000000">
      <w:pPr>
        <w:widowControl w:val="0"/>
        <w:numPr>
          <w:ilvl w:val="0"/>
          <w:numId w:val="10"/>
        </w:numPr>
        <w:spacing w:line="212" w:lineRule="auto"/>
        <w:rPr>
          <w:sz w:val="17"/>
          <w:szCs w:val="17"/>
        </w:rPr>
      </w:pPr>
      <w:r>
        <w:t>Make sure you have a start script in the package.js file.</w:t>
      </w:r>
    </w:p>
    <w:p w14:paraId="6C6A5095" w14:textId="77777777" w:rsidR="002B1E86" w:rsidRDefault="00000000">
      <w:pPr>
        <w:widowControl w:val="0"/>
        <w:numPr>
          <w:ilvl w:val="0"/>
          <w:numId w:val="10"/>
        </w:numPr>
        <w:spacing w:line="212" w:lineRule="auto"/>
        <w:rPr>
          <w:sz w:val="23"/>
          <w:szCs w:val="23"/>
        </w:rPr>
      </w:pPr>
      <w:r>
        <w:rPr>
          <w:sz w:val="23"/>
          <w:szCs w:val="23"/>
        </w:rPr>
        <w:t>Run:</w:t>
      </w:r>
    </w:p>
    <w:tbl>
      <w:tblPr>
        <w:tblStyle w:val="Style16"/>
        <w:tblW w:w="9360" w:type="dxa"/>
        <w:tblInd w:w="0" w:type="dxa"/>
        <w:tblLayout w:type="fixed"/>
        <w:tblLook w:val="04A0" w:firstRow="1" w:lastRow="0" w:firstColumn="1" w:lastColumn="0" w:noHBand="0" w:noVBand="1"/>
      </w:tblPr>
      <w:tblGrid>
        <w:gridCol w:w="9360"/>
      </w:tblGrid>
      <w:tr w:rsidR="002B1E86" w14:paraId="7F777F13" w14:textId="77777777">
        <w:tc>
          <w:tcPr>
            <w:tcW w:w="9360" w:type="dxa"/>
            <w:shd w:val="clear" w:color="auto" w:fill="222222"/>
            <w:tcMar>
              <w:top w:w="100" w:type="dxa"/>
              <w:left w:w="100" w:type="dxa"/>
              <w:bottom w:w="100" w:type="dxa"/>
              <w:right w:w="100" w:type="dxa"/>
            </w:tcMar>
          </w:tcPr>
          <w:p w14:paraId="45A253D9" w14:textId="77777777" w:rsidR="002B1E86" w:rsidRDefault="00000000">
            <w:pPr>
              <w:widowControl w:val="0"/>
              <w:rPr>
                <w:rFonts w:ascii="Roboto Mono" w:eastAsia="Roboto Mono" w:hAnsi="Roboto Mono" w:cs="Roboto Mono"/>
                <w:color w:val="188038"/>
                <w:sz w:val="23"/>
                <w:szCs w:val="23"/>
              </w:rPr>
            </w:pPr>
            <w:proofErr w:type="spellStart"/>
            <w:r>
              <w:rPr>
                <w:rFonts w:ascii="Consolas" w:eastAsia="Consolas" w:hAnsi="Consolas" w:cs="Consolas"/>
                <w:color w:val="AB875D"/>
                <w:sz w:val="23"/>
                <w:szCs w:val="23"/>
                <w:shd w:val="clear" w:color="auto" w:fill="222222"/>
              </w:rPr>
              <w:t>npm</w:t>
            </w:r>
            <w:proofErr w:type="spellEnd"/>
            <w:r>
              <w:rPr>
                <w:rFonts w:ascii="Consolas" w:eastAsia="Consolas" w:hAnsi="Consolas" w:cs="Consolas"/>
                <w:color w:val="FFFFFF"/>
                <w:sz w:val="23"/>
                <w:szCs w:val="23"/>
                <w:shd w:val="clear" w:color="auto" w:fill="222222"/>
              </w:rPr>
              <w:t xml:space="preserve"> start</w:t>
            </w:r>
          </w:p>
        </w:tc>
      </w:tr>
    </w:tbl>
    <w:p w14:paraId="2652F48A" w14:textId="77777777" w:rsidR="002B1E86" w:rsidRDefault="002B1E86">
      <w:pPr>
        <w:widowControl w:val="0"/>
        <w:spacing w:before="19" w:line="212" w:lineRule="auto"/>
        <w:ind w:right="1799"/>
        <w:rPr>
          <w:sz w:val="23"/>
          <w:szCs w:val="23"/>
        </w:rPr>
      </w:pPr>
    </w:p>
    <w:p w14:paraId="577C16B1" w14:textId="77777777" w:rsidR="002B1E86" w:rsidRDefault="00000000">
      <w:pPr>
        <w:widowControl w:val="0"/>
        <w:numPr>
          <w:ilvl w:val="0"/>
          <w:numId w:val="11"/>
        </w:numPr>
        <w:spacing w:before="240" w:after="240" w:line="212" w:lineRule="auto"/>
        <w:rPr>
          <w:sz w:val="23"/>
          <w:szCs w:val="23"/>
        </w:rPr>
      </w:pPr>
      <w:r>
        <w:rPr>
          <w:sz w:val="23"/>
          <w:szCs w:val="23"/>
        </w:rPr>
        <w:t>Console should display:</w:t>
      </w:r>
    </w:p>
    <w:tbl>
      <w:tblPr>
        <w:tblStyle w:val="Style17"/>
        <w:tblW w:w="9360" w:type="dxa"/>
        <w:tblInd w:w="0" w:type="dxa"/>
        <w:tblLayout w:type="fixed"/>
        <w:tblLook w:val="04A0" w:firstRow="1" w:lastRow="0" w:firstColumn="1" w:lastColumn="0" w:noHBand="0" w:noVBand="1"/>
      </w:tblPr>
      <w:tblGrid>
        <w:gridCol w:w="9360"/>
      </w:tblGrid>
      <w:tr w:rsidR="002B1E86" w14:paraId="08736F6F" w14:textId="77777777">
        <w:tc>
          <w:tcPr>
            <w:tcW w:w="9360" w:type="dxa"/>
            <w:shd w:val="clear" w:color="auto" w:fill="222222"/>
            <w:tcMar>
              <w:top w:w="100" w:type="dxa"/>
              <w:left w:w="100" w:type="dxa"/>
              <w:bottom w:w="100" w:type="dxa"/>
              <w:right w:w="100" w:type="dxa"/>
            </w:tcMar>
          </w:tcPr>
          <w:p w14:paraId="4E7F65DB" w14:textId="77777777" w:rsidR="002B1E86" w:rsidRDefault="00000000">
            <w:pPr>
              <w:widowControl w:val="0"/>
              <w:rPr>
                <w:rFonts w:ascii="Roboto Mono" w:eastAsia="Roboto Mono" w:hAnsi="Roboto Mono" w:cs="Roboto Mono"/>
                <w:color w:val="188038"/>
                <w:sz w:val="23"/>
                <w:szCs w:val="23"/>
              </w:rPr>
            </w:pPr>
            <w:r>
              <w:rPr>
                <w:rFonts w:ascii="Consolas" w:eastAsia="Consolas" w:hAnsi="Consolas" w:cs="Consolas"/>
                <w:color w:val="FFFFFF"/>
                <w:sz w:val="23"/>
                <w:szCs w:val="23"/>
                <w:shd w:val="clear" w:color="auto" w:fill="222222"/>
              </w:rPr>
              <w:t>Server running on</w:t>
            </w:r>
            <w:r>
              <w:rPr>
                <w:rFonts w:ascii="Consolas" w:eastAsia="Consolas" w:hAnsi="Consolas" w:cs="Consolas"/>
                <w:color w:val="AB875D"/>
                <w:sz w:val="23"/>
                <w:szCs w:val="23"/>
                <w:shd w:val="clear" w:color="auto" w:fill="222222"/>
              </w:rPr>
              <w:t xml:space="preserve"> PORT</w:t>
            </w:r>
            <w:r>
              <w:rPr>
                <w:rFonts w:ascii="Consolas" w:eastAsia="Consolas" w:hAnsi="Consolas" w:cs="Consolas"/>
                <w:color w:val="AB875D"/>
                <w:sz w:val="23"/>
                <w:szCs w:val="23"/>
                <w:shd w:val="clear" w:color="auto" w:fill="222222"/>
              </w:rPr>
              <w:br/>
            </w:r>
            <w:r>
              <w:rPr>
                <w:rFonts w:ascii="Consolas" w:eastAsia="Consolas" w:hAnsi="Consolas" w:cs="Consolas"/>
                <w:color w:val="FFFFFF"/>
                <w:sz w:val="23"/>
                <w:szCs w:val="23"/>
                <w:shd w:val="clear" w:color="auto" w:fill="222222"/>
              </w:rPr>
              <w:t>Database Connected</w:t>
            </w:r>
          </w:p>
        </w:tc>
      </w:tr>
    </w:tbl>
    <w:p w14:paraId="4F86A5E1" w14:textId="77777777" w:rsidR="002B1E86" w:rsidRDefault="002B1E86">
      <w:pPr>
        <w:pStyle w:val="Heading2"/>
        <w:keepNext w:val="0"/>
        <w:keepLines w:val="0"/>
        <w:widowControl w:val="0"/>
        <w:spacing w:after="80" w:line="212" w:lineRule="auto"/>
        <w:ind w:right="1799"/>
        <w:rPr>
          <w:b/>
          <w:sz w:val="24"/>
          <w:szCs w:val="24"/>
        </w:rPr>
      </w:pPr>
      <w:bookmarkStart w:id="31" w:name="_2nluyzyecvez" w:colFirst="0" w:colLast="0"/>
      <w:bookmarkEnd w:id="31"/>
    </w:p>
    <w:p w14:paraId="7B96772F" w14:textId="77777777" w:rsidR="002B1E86" w:rsidRDefault="00000000">
      <w:pPr>
        <w:pStyle w:val="Heading2"/>
        <w:keepNext w:val="0"/>
        <w:keepLines w:val="0"/>
        <w:widowControl w:val="0"/>
        <w:spacing w:after="80" w:line="212" w:lineRule="auto"/>
        <w:ind w:right="1799"/>
        <w:rPr>
          <w:b/>
          <w:sz w:val="24"/>
          <w:szCs w:val="24"/>
        </w:rPr>
      </w:pPr>
      <w:bookmarkStart w:id="32" w:name="_tp7wm6qftinr" w:colFirst="0" w:colLast="0"/>
      <w:bookmarkEnd w:id="32"/>
      <w:r>
        <w:rPr>
          <w:b/>
          <w:sz w:val="24"/>
          <w:szCs w:val="24"/>
        </w:rPr>
        <w:t xml:space="preserve">API </w:t>
      </w:r>
      <w:proofErr w:type="gramStart"/>
      <w:r>
        <w:rPr>
          <w:b/>
          <w:sz w:val="24"/>
          <w:szCs w:val="24"/>
        </w:rPr>
        <w:t>Testing :</w:t>
      </w:r>
      <w:proofErr w:type="gramEnd"/>
    </w:p>
    <w:p w14:paraId="56674D18" w14:textId="77777777" w:rsidR="002B1E86" w:rsidRDefault="00000000">
      <w:pPr>
        <w:widowControl w:val="0"/>
        <w:spacing w:before="240" w:after="240" w:line="212" w:lineRule="auto"/>
      </w:pPr>
      <w:r>
        <w:t>Use Thunder Client to test APIs:</w:t>
      </w:r>
    </w:p>
    <w:p w14:paraId="540577D8" w14:textId="77777777" w:rsidR="002B1E86" w:rsidRDefault="00000000">
      <w:pPr>
        <w:widowControl w:val="0"/>
        <w:spacing w:before="240" w:after="240" w:line="212" w:lineRule="auto"/>
      </w:pPr>
      <w:r>
        <w:rPr>
          <w:b/>
        </w:rPr>
        <w:t>Test APIs:</w:t>
      </w:r>
    </w:p>
    <w:p w14:paraId="70D38969" w14:textId="77777777" w:rsidR="002B1E86" w:rsidRDefault="00000000">
      <w:pPr>
        <w:widowControl w:val="0"/>
        <w:spacing w:before="240" w:after="240" w:line="212" w:lineRule="auto"/>
        <w:rPr>
          <w:b/>
        </w:rPr>
      </w:pPr>
      <w:r>
        <w:rPr>
          <w:b/>
        </w:rPr>
        <w:t xml:space="preserve">Register User: </w:t>
      </w:r>
    </w:p>
    <w:p w14:paraId="7E4B6937" w14:textId="77777777" w:rsidR="002B1E86" w:rsidRDefault="00000000">
      <w:pPr>
        <w:widowControl w:val="0"/>
        <w:spacing w:before="240" w:after="240" w:line="212" w:lineRule="auto"/>
      </w:pPr>
      <w:r>
        <w:rPr>
          <w:noProof/>
        </w:rPr>
        <w:lastRenderedPageBreak/>
        <w:drawing>
          <wp:inline distT="114300" distB="114300" distL="114300" distR="114300" wp14:anchorId="3509A579" wp14:editId="4E1DEDC5">
            <wp:extent cx="5576570" cy="325310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23"/>
                    <a:srcRect/>
                    <a:stretch>
                      <a:fillRect/>
                    </a:stretch>
                  </pic:blipFill>
                  <pic:spPr>
                    <a:xfrm>
                      <a:off x="0" y="0"/>
                      <a:ext cx="5576888" cy="3253184"/>
                    </a:xfrm>
                    <a:prstGeom prst="rect">
                      <a:avLst/>
                    </a:prstGeom>
                  </pic:spPr>
                </pic:pic>
              </a:graphicData>
            </a:graphic>
          </wp:inline>
        </w:drawing>
      </w:r>
    </w:p>
    <w:p w14:paraId="2E106EB9" w14:textId="77777777" w:rsidR="002B1E86" w:rsidRDefault="00000000">
      <w:pPr>
        <w:widowControl w:val="0"/>
        <w:spacing w:before="240" w:after="240" w:line="212" w:lineRule="auto"/>
        <w:rPr>
          <w:b/>
        </w:rPr>
      </w:pPr>
      <w:r>
        <w:rPr>
          <w:b/>
        </w:rPr>
        <w:t>Register:</w:t>
      </w:r>
    </w:p>
    <w:p w14:paraId="47747FE8" w14:textId="77777777" w:rsidR="002B1E86" w:rsidRDefault="00000000">
      <w:pPr>
        <w:widowControl w:val="0"/>
        <w:spacing w:before="240" w:after="240" w:line="212" w:lineRule="auto"/>
        <w:jc w:val="both"/>
      </w:pPr>
      <w:r>
        <w:t>The register functionality allows new users to create an account by submitting their details, which are validated and securely stored with a hashed password. It ensures unique user creation before granting access to the system.</w:t>
      </w:r>
    </w:p>
    <w:p w14:paraId="5B5BB2CF" w14:textId="77777777" w:rsidR="002B1E86" w:rsidRDefault="002B1E86">
      <w:pPr>
        <w:widowControl w:val="0"/>
        <w:spacing w:before="240" w:after="240" w:line="212" w:lineRule="auto"/>
        <w:rPr>
          <w:b/>
        </w:rPr>
      </w:pPr>
    </w:p>
    <w:p w14:paraId="67E78CA2" w14:textId="77777777" w:rsidR="002B1E86" w:rsidRDefault="002B1E86">
      <w:pPr>
        <w:widowControl w:val="0"/>
        <w:spacing w:before="240" w:after="240" w:line="212" w:lineRule="auto"/>
        <w:rPr>
          <w:b/>
        </w:rPr>
      </w:pPr>
    </w:p>
    <w:p w14:paraId="390B1019" w14:textId="77777777" w:rsidR="002B1E86" w:rsidRDefault="002B1E86">
      <w:pPr>
        <w:widowControl w:val="0"/>
        <w:spacing w:before="240" w:after="240" w:line="212" w:lineRule="auto"/>
        <w:rPr>
          <w:b/>
        </w:rPr>
      </w:pPr>
    </w:p>
    <w:p w14:paraId="78756279" w14:textId="77777777" w:rsidR="002B1E86" w:rsidRDefault="002B1E86">
      <w:pPr>
        <w:widowControl w:val="0"/>
        <w:spacing w:before="240" w:after="240" w:line="212" w:lineRule="auto"/>
        <w:rPr>
          <w:b/>
        </w:rPr>
      </w:pPr>
    </w:p>
    <w:p w14:paraId="4A4FC287" w14:textId="77777777" w:rsidR="002B1E86" w:rsidRDefault="002B1E86">
      <w:pPr>
        <w:widowControl w:val="0"/>
        <w:spacing w:before="240" w:after="240" w:line="212" w:lineRule="auto"/>
        <w:rPr>
          <w:b/>
        </w:rPr>
      </w:pPr>
    </w:p>
    <w:p w14:paraId="70E69792" w14:textId="77777777" w:rsidR="002B1E86" w:rsidRDefault="002B1E86">
      <w:pPr>
        <w:widowControl w:val="0"/>
        <w:spacing w:before="240" w:after="240" w:line="212" w:lineRule="auto"/>
        <w:rPr>
          <w:b/>
        </w:rPr>
      </w:pPr>
    </w:p>
    <w:p w14:paraId="5951B6C5" w14:textId="77777777" w:rsidR="002B1E86" w:rsidRDefault="002B1E86">
      <w:pPr>
        <w:widowControl w:val="0"/>
        <w:spacing w:before="240" w:after="240" w:line="212" w:lineRule="auto"/>
        <w:rPr>
          <w:b/>
        </w:rPr>
      </w:pPr>
    </w:p>
    <w:p w14:paraId="2EDD91CA" w14:textId="77777777" w:rsidR="002B1E86" w:rsidRDefault="002B1E86">
      <w:pPr>
        <w:widowControl w:val="0"/>
        <w:spacing w:before="240" w:after="240" w:line="212" w:lineRule="auto"/>
        <w:rPr>
          <w:b/>
        </w:rPr>
      </w:pPr>
    </w:p>
    <w:p w14:paraId="052EAD48" w14:textId="77777777" w:rsidR="002B1E86" w:rsidRDefault="00000000">
      <w:pPr>
        <w:widowControl w:val="0"/>
        <w:spacing w:before="240" w:after="240" w:line="212" w:lineRule="auto"/>
        <w:rPr>
          <w:b/>
        </w:rPr>
      </w:pPr>
      <w:r>
        <w:rPr>
          <w:b/>
        </w:rPr>
        <w:t>Login User</w:t>
      </w:r>
    </w:p>
    <w:p w14:paraId="6ABA4DCA" w14:textId="77777777" w:rsidR="002B1E86" w:rsidRDefault="00000000">
      <w:pPr>
        <w:widowControl w:val="0"/>
        <w:spacing w:before="240" w:after="240" w:line="212" w:lineRule="auto"/>
      </w:pPr>
      <w:r>
        <w:rPr>
          <w:noProof/>
        </w:rPr>
        <w:lastRenderedPageBreak/>
        <w:drawing>
          <wp:inline distT="114300" distB="114300" distL="114300" distR="114300" wp14:anchorId="6D377E19" wp14:editId="04ED75A1">
            <wp:extent cx="4381500" cy="299529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4"/>
                    <a:srcRect/>
                    <a:stretch>
                      <a:fillRect/>
                    </a:stretch>
                  </pic:blipFill>
                  <pic:spPr>
                    <a:xfrm>
                      <a:off x="0" y="0"/>
                      <a:ext cx="4381642" cy="2995613"/>
                    </a:xfrm>
                    <a:prstGeom prst="rect">
                      <a:avLst/>
                    </a:prstGeom>
                  </pic:spPr>
                </pic:pic>
              </a:graphicData>
            </a:graphic>
          </wp:inline>
        </w:drawing>
      </w:r>
    </w:p>
    <w:p w14:paraId="084725CA" w14:textId="77777777" w:rsidR="002B1E86" w:rsidRDefault="00000000">
      <w:pPr>
        <w:widowControl w:val="0"/>
        <w:spacing w:before="240" w:after="240" w:line="212" w:lineRule="auto"/>
        <w:rPr>
          <w:b/>
        </w:rPr>
      </w:pPr>
      <w:r>
        <w:rPr>
          <w:b/>
        </w:rPr>
        <w:t>Login:</w:t>
      </w:r>
    </w:p>
    <w:p w14:paraId="2C815CF9" w14:textId="77777777" w:rsidR="002B1E86" w:rsidRDefault="00000000">
      <w:pPr>
        <w:widowControl w:val="0"/>
        <w:spacing w:before="240" w:after="240" w:line="212" w:lineRule="auto"/>
        <w:jc w:val="both"/>
      </w:pPr>
      <w:r>
        <w:t xml:space="preserve">The login functionality verifies user credentials and generates a JWT </w:t>
      </w:r>
      <w:proofErr w:type="gramStart"/>
      <w:r>
        <w:t>token</w:t>
      </w:r>
      <w:proofErr w:type="gramEnd"/>
      <w:r>
        <w:t xml:space="preserve"> upon successful authentication. This token is used to access protected routes securely.</w:t>
      </w:r>
    </w:p>
    <w:p w14:paraId="79D884D6" w14:textId="77777777" w:rsidR="002B1E86" w:rsidRDefault="00000000">
      <w:pPr>
        <w:widowControl w:val="0"/>
        <w:spacing w:before="240" w:after="240" w:line="212" w:lineRule="auto"/>
        <w:rPr>
          <w:b/>
        </w:rPr>
      </w:pPr>
      <w:r>
        <w:rPr>
          <w:b/>
        </w:rPr>
        <w:t>Create Product</w:t>
      </w:r>
    </w:p>
    <w:p w14:paraId="026CF16B" w14:textId="77777777" w:rsidR="002B1E86" w:rsidRDefault="00000000">
      <w:pPr>
        <w:widowControl w:val="0"/>
        <w:spacing w:before="240" w:after="240" w:line="212" w:lineRule="auto"/>
      </w:pPr>
      <w:r>
        <w:rPr>
          <w:noProof/>
        </w:rPr>
        <w:drawing>
          <wp:inline distT="114300" distB="114300" distL="114300" distR="114300" wp14:anchorId="24C64E5F" wp14:editId="66B964C8">
            <wp:extent cx="5224145" cy="338201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25"/>
                    <a:srcRect/>
                    <a:stretch>
                      <a:fillRect/>
                    </a:stretch>
                  </pic:blipFill>
                  <pic:spPr>
                    <a:xfrm>
                      <a:off x="0" y="0"/>
                      <a:ext cx="5224463" cy="3382255"/>
                    </a:xfrm>
                    <a:prstGeom prst="rect">
                      <a:avLst/>
                    </a:prstGeom>
                  </pic:spPr>
                </pic:pic>
              </a:graphicData>
            </a:graphic>
          </wp:inline>
        </w:drawing>
      </w:r>
    </w:p>
    <w:p w14:paraId="28764A19" w14:textId="77777777" w:rsidR="002B1E86" w:rsidRDefault="00000000">
      <w:pPr>
        <w:widowControl w:val="0"/>
        <w:spacing w:before="240" w:after="240" w:line="212" w:lineRule="auto"/>
        <w:rPr>
          <w:b/>
        </w:rPr>
      </w:pPr>
      <w:r>
        <w:rPr>
          <w:b/>
        </w:rPr>
        <w:t>Create Product:</w:t>
      </w:r>
    </w:p>
    <w:p w14:paraId="5D056BB6" w14:textId="77777777" w:rsidR="002B1E86" w:rsidRDefault="00000000">
      <w:pPr>
        <w:widowControl w:val="0"/>
        <w:spacing w:before="240" w:after="240" w:line="212" w:lineRule="auto"/>
        <w:jc w:val="both"/>
      </w:pPr>
      <w:proofErr w:type="gramStart"/>
      <w:r>
        <w:t>Allows</w:t>
      </w:r>
      <w:proofErr w:type="gramEnd"/>
      <w:r>
        <w:t xml:space="preserve"> an authenticated user to add a new product to their inventory by submitting product details. </w:t>
      </w:r>
      <w:r>
        <w:lastRenderedPageBreak/>
        <w:t>The product is saved with the user’s ID to maintain ownership.</w:t>
      </w:r>
    </w:p>
    <w:p w14:paraId="340212AA" w14:textId="77777777" w:rsidR="002B1E86" w:rsidRDefault="00000000">
      <w:pPr>
        <w:widowControl w:val="0"/>
        <w:spacing w:before="240" w:after="240" w:line="212" w:lineRule="auto"/>
        <w:rPr>
          <w:b/>
        </w:rPr>
      </w:pPr>
      <w:r>
        <w:rPr>
          <w:b/>
        </w:rPr>
        <w:t>Get all Products</w:t>
      </w:r>
    </w:p>
    <w:p w14:paraId="4E92CCAA" w14:textId="77777777" w:rsidR="002B1E86" w:rsidRDefault="00000000">
      <w:pPr>
        <w:widowControl w:val="0"/>
        <w:spacing w:before="240" w:after="240" w:line="212" w:lineRule="auto"/>
      </w:pPr>
      <w:r>
        <w:rPr>
          <w:noProof/>
        </w:rPr>
        <w:drawing>
          <wp:inline distT="114300" distB="114300" distL="114300" distR="114300" wp14:anchorId="715C376D" wp14:editId="79C74A94">
            <wp:extent cx="5943600" cy="30226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26"/>
                    <a:srcRect/>
                    <a:stretch>
                      <a:fillRect/>
                    </a:stretch>
                  </pic:blipFill>
                  <pic:spPr>
                    <a:xfrm>
                      <a:off x="0" y="0"/>
                      <a:ext cx="5943600" cy="3022600"/>
                    </a:xfrm>
                    <a:prstGeom prst="rect">
                      <a:avLst/>
                    </a:prstGeom>
                  </pic:spPr>
                </pic:pic>
              </a:graphicData>
            </a:graphic>
          </wp:inline>
        </w:drawing>
      </w:r>
    </w:p>
    <w:p w14:paraId="70C2657B" w14:textId="77777777" w:rsidR="002B1E86" w:rsidRDefault="00000000">
      <w:pPr>
        <w:widowControl w:val="0"/>
        <w:spacing w:before="240" w:after="240" w:line="212" w:lineRule="auto"/>
        <w:rPr>
          <w:b/>
        </w:rPr>
      </w:pPr>
      <w:r>
        <w:rPr>
          <w:b/>
        </w:rPr>
        <w:t>Get all Products:</w:t>
      </w:r>
    </w:p>
    <w:p w14:paraId="6CBC03B6" w14:textId="77777777" w:rsidR="002B1E86" w:rsidRDefault="00000000">
      <w:pPr>
        <w:widowControl w:val="0"/>
        <w:spacing w:before="240" w:after="240" w:line="212" w:lineRule="auto"/>
        <w:jc w:val="both"/>
      </w:pPr>
      <w:r>
        <w:t>Fetches all products that belong to the logged-in user. It ensures users can view only their own inventory data.</w:t>
      </w:r>
    </w:p>
    <w:p w14:paraId="03E749D8" w14:textId="77777777" w:rsidR="002B1E86" w:rsidRDefault="002B1E86">
      <w:pPr>
        <w:widowControl w:val="0"/>
        <w:spacing w:before="240" w:after="240" w:line="212" w:lineRule="auto"/>
        <w:rPr>
          <w:b/>
        </w:rPr>
      </w:pPr>
    </w:p>
    <w:p w14:paraId="5B088629" w14:textId="77777777" w:rsidR="002B1E86" w:rsidRDefault="002B1E86">
      <w:pPr>
        <w:widowControl w:val="0"/>
        <w:spacing w:before="240" w:after="240" w:line="212" w:lineRule="auto"/>
        <w:rPr>
          <w:b/>
        </w:rPr>
      </w:pPr>
    </w:p>
    <w:p w14:paraId="710FB08D" w14:textId="77777777" w:rsidR="002B1E86" w:rsidRDefault="002B1E86">
      <w:pPr>
        <w:widowControl w:val="0"/>
        <w:spacing w:before="240" w:after="240" w:line="212" w:lineRule="auto"/>
        <w:rPr>
          <w:b/>
        </w:rPr>
      </w:pPr>
    </w:p>
    <w:p w14:paraId="01F51361" w14:textId="77777777" w:rsidR="002B1E86" w:rsidRDefault="002B1E86">
      <w:pPr>
        <w:widowControl w:val="0"/>
        <w:spacing w:before="240" w:after="240" w:line="212" w:lineRule="auto"/>
        <w:rPr>
          <w:b/>
        </w:rPr>
      </w:pPr>
    </w:p>
    <w:p w14:paraId="31F510FC" w14:textId="77777777" w:rsidR="002B1E86" w:rsidRDefault="002B1E86">
      <w:pPr>
        <w:widowControl w:val="0"/>
        <w:spacing w:before="240" w:after="240" w:line="212" w:lineRule="auto"/>
        <w:rPr>
          <w:b/>
        </w:rPr>
      </w:pPr>
    </w:p>
    <w:p w14:paraId="2199557D" w14:textId="77777777" w:rsidR="002B1E86" w:rsidRDefault="002B1E86">
      <w:pPr>
        <w:widowControl w:val="0"/>
        <w:spacing w:before="240" w:after="240" w:line="212" w:lineRule="auto"/>
        <w:rPr>
          <w:b/>
        </w:rPr>
      </w:pPr>
    </w:p>
    <w:p w14:paraId="127160E6" w14:textId="77777777" w:rsidR="002B1E86" w:rsidRDefault="002B1E86">
      <w:pPr>
        <w:widowControl w:val="0"/>
        <w:spacing w:before="240" w:after="240" w:line="212" w:lineRule="auto"/>
        <w:rPr>
          <w:b/>
        </w:rPr>
      </w:pPr>
    </w:p>
    <w:p w14:paraId="229F0BC8" w14:textId="77777777" w:rsidR="002B1E86" w:rsidRDefault="002B1E86">
      <w:pPr>
        <w:widowControl w:val="0"/>
        <w:spacing w:before="240" w:after="240" w:line="212" w:lineRule="auto"/>
        <w:rPr>
          <w:b/>
        </w:rPr>
      </w:pPr>
    </w:p>
    <w:p w14:paraId="4A93C249" w14:textId="77777777" w:rsidR="002B1E86" w:rsidRDefault="002B1E86">
      <w:pPr>
        <w:widowControl w:val="0"/>
        <w:spacing w:before="240" w:after="240" w:line="212" w:lineRule="auto"/>
        <w:rPr>
          <w:b/>
        </w:rPr>
      </w:pPr>
    </w:p>
    <w:p w14:paraId="21914110" w14:textId="77777777" w:rsidR="002B1E86" w:rsidRDefault="002B1E86">
      <w:pPr>
        <w:widowControl w:val="0"/>
        <w:spacing w:before="240" w:after="240" w:line="212" w:lineRule="auto"/>
        <w:rPr>
          <w:b/>
        </w:rPr>
      </w:pPr>
    </w:p>
    <w:p w14:paraId="5C79D4C8" w14:textId="77777777" w:rsidR="002B1E86" w:rsidRDefault="00000000">
      <w:pPr>
        <w:widowControl w:val="0"/>
        <w:spacing w:before="240" w:after="240" w:line="212" w:lineRule="auto"/>
        <w:rPr>
          <w:b/>
        </w:rPr>
      </w:pPr>
      <w:r>
        <w:rPr>
          <w:b/>
        </w:rPr>
        <w:t>Update Product</w:t>
      </w:r>
    </w:p>
    <w:p w14:paraId="48E4F1EB" w14:textId="77777777" w:rsidR="002B1E86" w:rsidRDefault="00000000">
      <w:pPr>
        <w:widowControl w:val="0"/>
        <w:spacing w:before="240" w:after="240" w:line="212" w:lineRule="auto"/>
      </w:pPr>
      <w:r>
        <w:rPr>
          <w:noProof/>
        </w:rPr>
        <w:lastRenderedPageBreak/>
        <w:drawing>
          <wp:inline distT="114300" distB="114300" distL="114300" distR="114300" wp14:anchorId="6D8504E0" wp14:editId="231901FC">
            <wp:extent cx="5943600" cy="43053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27"/>
                    <a:srcRect/>
                    <a:stretch>
                      <a:fillRect/>
                    </a:stretch>
                  </pic:blipFill>
                  <pic:spPr>
                    <a:xfrm>
                      <a:off x="0" y="0"/>
                      <a:ext cx="5943600" cy="4305300"/>
                    </a:xfrm>
                    <a:prstGeom prst="rect">
                      <a:avLst/>
                    </a:prstGeom>
                  </pic:spPr>
                </pic:pic>
              </a:graphicData>
            </a:graphic>
          </wp:inline>
        </w:drawing>
      </w:r>
    </w:p>
    <w:p w14:paraId="1221A87A" w14:textId="77777777" w:rsidR="002B1E86" w:rsidRDefault="002B1E86">
      <w:pPr>
        <w:widowControl w:val="0"/>
        <w:spacing w:before="240" w:after="240" w:line="212" w:lineRule="auto"/>
      </w:pPr>
    </w:p>
    <w:p w14:paraId="30491D93" w14:textId="77777777" w:rsidR="002B1E86" w:rsidRDefault="00000000">
      <w:pPr>
        <w:widowControl w:val="0"/>
        <w:spacing w:before="240" w:after="240" w:line="212" w:lineRule="auto"/>
        <w:rPr>
          <w:b/>
        </w:rPr>
      </w:pPr>
      <w:r>
        <w:rPr>
          <w:b/>
        </w:rPr>
        <w:t>Update Product:</w:t>
      </w:r>
    </w:p>
    <w:p w14:paraId="00004E4C" w14:textId="77777777" w:rsidR="002B1E86" w:rsidRDefault="00000000">
      <w:pPr>
        <w:widowControl w:val="0"/>
        <w:spacing w:before="240" w:after="240" w:line="212" w:lineRule="auto"/>
        <w:jc w:val="both"/>
      </w:pPr>
      <w:proofErr w:type="gramStart"/>
      <w:r>
        <w:t>Enables</w:t>
      </w:r>
      <w:proofErr w:type="gramEnd"/>
      <w:r>
        <w:t xml:space="preserve"> users to modify existing product details such as name, price, or quantity. The system verifies ownership before allowing any updates.</w:t>
      </w:r>
    </w:p>
    <w:p w14:paraId="26C86E70" w14:textId="77777777" w:rsidR="002B1E86" w:rsidRDefault="002B1E86">
      <w:pPr>
        <w:widowControl w:val="0"/>
        <w:spacing w:before="240" w:after="240" w:line="212" w:lineRule="auto"/>
      </w:pPr>
    </w:p>
    <w:p w14:paraId="72417456" w14:textId="77777777" w:rsidR="002B1E86" w:rsidRDefault="002B1E86">
      <w:pPr>
        <w:widowControl w:val="0"/>
        <w:spacing w:before="240" w:after="240" w:line="212" w:lineRule="auto"/>
        <w:rPr>
          <w:b/>
        </w:rPr>
      </w:pPr>
    </w:p>
    <w:p w14:paraId="5418F0F7" w14:textId="77777777" w:rsidR="002B1E86" w:rsidRDefault="002B1E86">
      <w:pPr>
        <w:widowControl w:val="0"/>
        <w:spacing w:before="240" w:after="240" w:line="212" w:lineRule="auto"/>
        <w:rPr>
          <w:b/>
        </w:rPr>
      </w:pPr>
    </w:p>
    <w:p w14:paraId="5BE118F5" w14:textId="77777777" w:rsidR="002B1E86" w:rsidRDefault="002B1E86">
      <w:pPr>
        <w:widowControl w:val="0"/>
        <w:spacing w:before="240" w:after="240" w:line="212" w:lineRule="auto"/>
        <w:rPr>
          <w:b/>
        </w:rPr>
      </w:pPr>
    </w:p>
    <w:p w14:paraId="6587580D" w14:textId="77777777" w:rsidR="002B1E86" w:rsidRDefault="002B1E86">
      <w:pPr>
        <w:widowControl w:val="0"/>
        <w:spacing w:before="240" w:after="240" w:line="212" w:lineRule="auto"/>
        <w:rPr>
          <w:b/>
        </w:rPr>
      </w:pPr>
    </w:p>
    <w:p w14:paraId="1449DDE4" w14:textId="77777777" w:rsidR="002B1E86" w:rsidRDefault="002B1E86">
      <w:pPr>
        <w:widowControl w:val="0"/>
        <w:spacing w:before="240" w:after="240" w:line="212" w:lineRule="auto"/>
        <w:rPr>
          <w:b/>
        </w:rPr>
      </w:pPr>
    </w:p>
    <w:p w14:paraId="70D22E45" w14:textId="77777777" w:rsidR="002B1E86" w:rsidRDefault="002B1E86">
      <w:pPr>
        <w:widowControl w:val="0"/>
        <w:spacing w:before="240" w:after="240" w:line="212" w:lineRule="auto"/>
        <w:rPr>
          <w:b/>
        </w:rPr>
      </w:pPr>
    </w:p>
    <w:p w14:paraId="4A4600FB" w14:textId="77777777" w:rsidR="002B1E86" w:rsidRDefault="00000000">
      <w:pPr>
        <w:widowControl w:val="0"/>
        <w:spacing w:before="240" w:after="240" w:line="212" w:lineRule="auto"/>
        <w:rPr>
          <w:b/>
        </w:rPr>
      </w:pPr>
      <w:r>
        <w:rPr>
          <w:b/>
        </w:rPr>
        <w:t>Delete Product</w:t>
      </w:r>
    </w:p>
    <w:p w14:paraId="7AA07705" w14:textId="77777777" w:rsidR="002B1E86" w:rsidRDefault="00000000">
      <w:pPr>
        <w:widowControl w:val="0"/>
        <w:spacing w:before="240" w:after="240" w:line="212" w:lineRule="auto"/>
      </w:pPr>
      <w:r>
        <w:rPr>
          <w:noProof/>
        </w:rPr>
        <w:lastRenderedPageBreak/>
        <w:drawing>
          <wp:inline distT="114300" distB="114300" distL="114300" distR="114300" wp14:anchorId="116DD6B9" wp14:editId="3DD33732">
            <wp:extent cx="5943600" cy="283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5943600" cy="2832100"/>
                    </a:xfrm>
                    <a:prstGeom prst="rect">
                      <a:avLst/>
                    </a:prstGeom>
                  </pic:spPr>
                </pic:pic>
              </a:graphicData>
            </a:graphic>
          </wp:inline>
        </w:drawing>
      </w:r>
    </w:p>
    <w:p w14:paraId="7902F2D9" w14:textId="77777777" w:rsidR="002B1E86" w:rsidRDefault="00000000">
      <w:pPr>
        <w:widowControl w:val="0"/>
        <w:spacing w:before="240" w:after="240" w:line="212" w:lineRule="auto"/>
        <w:rPr>
          <w:b/>
        </w:rPr>
      </w:pPr>
      <w:r>
        <w:rPr>
          <w:b/>
        </w:rPr>
        <w:t>Delete Product:</w:t>
      </w:r>
    </w:p>
    <w:p w14:paraId="012B6EBD" w14:textId="77777777" w:rsidR="002B1E86" w:rsidRDefault="00000000">
      <w:pPr>
        <w:widowControl w:val="0"/>
        <w:spacing w:before="240" w:after="240" w:line="212" w:lineRule="auto"/>
        <w:jc w:val="both"/>
      </w:pPr>
      <w:r>
        <w:t>Allows users to permanently remove a product from their inventory. The operation is protected to ensure only the product owner can delete it.</w:t>
      </w:r>
    </w:p>
    <w:p w14:paraId="7A43FE88" w14:textId="77777777" w:rsidR="002B1E86" w:rsidRDefault="002B1E86">
      <w:pPr>
        <w:widowControl w:val="0"/>
        <w:spacing w:before="240" w:after="240" w:line="212" w:lineRule="auto"/>
      </w:pPr>
    </w:p>
    <w:p w14:paraId="1D889840" w14:textId="77777777" w:rsidR="002B1E86" w:rsidRDefault="002B1E86">
      <w:pPr>
        <w:widowControl w:val="0"/>
        <w:spacing w:before="240" w:after="240" w:line="212" w:lineRule="auto"/>
      </w:pPr>
    </w:p>
    <w:sectPr w:rsidR="002B1E86">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24179" w14:textId="77777777" w:rsidR="00661D81" w:rsidRDefault="00661D81">
      <w:pPr>
        <w:spacing w:line="240" w:lineRule="auto"/>
      </w:pPr>
      <w:r>
        <w:separator/>
      </w:r>
    </w:p>
  </w:endnote>
  <w:endnote w:type="continuationSeparator" w:id="0">
    <w:p w14:paraId="6CE4A611" w14:textId="77777777" w:rsidR="00661D81" w:rsidRDefault="00661D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Fallback">
    <w:altName w:val="Segoe Print"/>
    <w:charset w:val="00"/>
    <w:family w:val="auto"/>
    <w:pitch w:val="default"/>
  </w:font>
  <w:font w:name="Arimo">
    <w:altName w:val="Segoe Print"/>
    <w:charset w:val="00"/>
    <w:family w:val="auto"/>
    <w:pitch w:val="default"/>
  </w:font>
  <w:font w:name="Roboto Mono">
    <w:altName w:val="Segoe Print"/>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BD7B" w14:textId="77777777" w:rsidR="002B1E86" w:rsidRDefault="002B1E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117F" w14:textId="77777777" w:rsidR="00661D81" w:rsidRDefault="00661D81">
      <w:r>
        <w:separator/>
      </w:r>
    </w:p>
  </w:footnote>
  <w:footnote w:type="continuationSeparator" w:id="0">
    <w:p w14:paraId="7FB46BF0" w14:textId="77777777" w:rsidR="00661D81" w:rsidRDefault="00661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4867" w14:textId="77777777" w:rsidR="002B1E86" w:rsidRDefault="002B1E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48C179"/>
    <w:multiLevelType w:val="multilevel"/>
    <w:tmpl w:val="0248C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566878"/>
    <w:multiLevelType w:val="multilevel"/>
    <w:tmpl w:val="0C566878"/>
    <w:lvl w:ilvl="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190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2849" w:hanging="360"/>
      </w:pPr>
      <w:rPr>
        <w:rFonts w:hint="default"/>
        <w:lang w:val="en-US" w:eastAsia="en-US" w:bidi="ar-SA"/>
      </w:rPr>
    </w:lvl>
    <w:lvl w:ilvl="4">
      <w:numFmt w:val="bullet"/>
      <w:lvlText w:val="•"/>
      <w:lvlJc w:val="left"/>
      <w:pPr>
        <w:ind w:left="3799" w:hanging="360"/>
      </w:pPr>
      <w:rPr>
        <w:rFonts w:hint="default"/>
        <w:lang w:val="en-US" w:eastAsia="en-US" w:bidi="ar-SA"/>
      </w:rPr>
    </w:lvl>
    <w:lvl w:ilvl="5">
      <w:numFmt w:val="bullet"/>
      <w:lvlText w:val="•"/>
      <w:lvlJc w:val="left"/>
      <w:pPr>
        <w:ind w:left="4749" w:hanging="360"/>
      </w:pPr>
      <w:rPr>
        <w:rFonts w:hint="default"/>
        <w:lang w:val="en-US" w:eastAsia="en-US" w:bidi="ar-SA"/>
      </w:rPr>
    </w:lvl>
    <w:lvl w:ilvl="6">
      <w:numFmt w:val="bullet"/>
      <w:lvlText w:val="•"/>
      <w:lvlJc w:val="left"/>
      <w:pPr>
        <w:ind w:left="5699" w:hanging="360"/>
      </w:pPr>
      <w:rPr>
        <w:rFonts w:hint="default"/>
        <w:lang w:val="en-US" w:eastAsia="en-US" w:bidi="ar-SA"/>
      </w:rPr>
    </w:lvl>
    <w:lvl w:ilvl="7">
      <w:numFmt w:val="bullet"/>
      <w:lvlText w:val="•"/>
      <w:lvlJc w:val="left"/>
      <w:pPr>
        <w:ind w:left="6649"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8"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4832898">
    <w:abstractNumId w:val="7"/>
  </w:num>
  <w:num w:numId="2" w16cid:durableId="452675354">
    <w:abstractNumId w:val="4"/>
  </w:num>
  <w:num w:numId="3" w16cid:durableId="204760624">
    <w:abstractNumId w:val="3"/>
  </w:num>
  <w:num w:numId="4" w16cid:durableId="492529315">
    <w:abstractNumId w:val="9"/>
  </w:num>
  <w:num w:numId="5" w16cid:durableId="70666900">
    <w:abstractNumId w:val="2"/>
  </w:num>
  <w:num w:numId="6" w16cid:durableId="439841631">
    <w:abstractNumId w:val="1"/>
  </w:num>
  <w:num w:numId="7" w16cid:durableId="1069185235">
    <w:abstractNumId w:val="6"/>
  </w:num>
  <w:num w:numId="8" w16cid:durableId="868370591">
    <w:abstractNumId w:val="8"/>
  </w:num>
  <w:num w:numId="9" w16cid:durableId="340549461">
    <w:abstractNumId w:val="10"/>
  </w:num>
  <w:num w:numId="10" w16cid:durableId="1429499795">
    <w:abstractNumId w:val="5"/>
  </w:num>
  <w:num w:numId="11" w16cid:durableId="88284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E86"/>
    <w:rsid w:val="000C3162"/>
    <w:rsid w:val="0019541C"/>
    <w:rsid w:val="00287D0A"/>
    <w:rsid w:val="002B1E86"/>
    <w:rsid w:val="00661D81"/>
    <w:rsid w:val="00696196"/>
    <w:rsid w:val="00AB2580"/>
    <w:rsid w:val="00FC78CA"/>
    <w:rsid w:val="00FE24B3"/>
    <w:rsid w:val="079F6949"/>
    <w:rsid w:val="39AB0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BB5D"/>
  <w15:docId w15:val="{D9765BF9-49F5-4B19-8A7D-CC38CF84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paragraph" w:styleId="ListParagraph">
    <w:name w:val="List Paragraph"/>
    <w:basedOn w:val="Normal"/>
    <w:uiPriority w:val="1"/>
    <w:qFormat/>
    <w:pPr>
      <w:spacing w:line="276" w:lineRule="exact"/>
      <w:ind w:left="1179" w:hanging="3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http://db.j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dc:creator>
  <cp:lastModifiedBy>S0921455</cp:lastModifiedBy>
  <cp:revision>2</cp:revision>
  <dcterms:created xsi:type="dcterms:W3CDTF">2026-03-06T14:34:00Z</dcterms:created>
  <dcterms:modified xsi:type="dcterms:W3CDTF">2026-03-06T14:34:00Z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1B2A65DF698E442B983A56B998BC1812_13</vt:lpwstr>
  </property>
</Properties>
</file>